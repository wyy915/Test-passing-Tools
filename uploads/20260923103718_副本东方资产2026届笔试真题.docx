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189A6A">
      <w:pPr>
        <w:jc w:val="center"/>
      </w:pPr>
      <w:r>
        <w:rPr>
          <w:rFonts w:ascii="Calibri" w:hAnsi="Calibri" w:eastAsia="微软雅黑"/>
          <w:b/>
          <w:sz w:val="36"/>
        </w:rPr>
        <w:t>中国东方资产管理公司校园招聘</w:t>
      </w:r>
      <w:r>
        <w:rPr>
          <w:rFonts w:ascii="Calibri" w:hAnsi="Calibri" w:eastAsia="微软雅黑"/>
          <w:b/>
          <w:sz w:val="36"/>
        </w:rPr>
        <w:br w:type="textWrapping"/>
      </w:r>
      <w:r>
        <w:rPr>
          <w:rFonts w:ascii="Calibri" w:hAnsi="Calibri" w:eastAsia="微软雅黑"/>
          <w:b/>
          <w:sz w:val="36"/>
        </w:rPr>
        <w:t>笔试线上测评考试试题（2026届·回忆整理版）</w:t>
      </w:r>
    </w:p>
    <w:p w14:paraId="698B511F">
      <w:pPr>
        <w:jc w:val="center"/>
      </w:pPr>
      <w:r>
        <w:rPr>
          <w:rFonts w:ascii="Calibri" w:hAnsi="Calibri" w:eastAsia="微软雅黑"/>
          <w:b w:val="0"/>
          <w:color w:val="808080"/>
          <w:sz w:val="20"/>
        </w:rPr>
        <w:t>共 100 题 · 单项选择题</w:t>
      </w:r>
    </w:p>
    <w:p w14:paraId="74C8F13D"/>
    <w:p w14:paraId="4AE0C2AC">
      <w:r>
        <w:rPr>
          <w:rFonts w:ascii="Calibri" w:hAnsi="Calibri" w:eastAsia="微软雅黑"/>
          <w:b/>
          <w:color w:val="C00000"/>
          <w:sz w:val="30"/>
        </w:rPr>
        <w:t>第一部分　试卷</w:t>
      </w:r>
    </w:p>
    <w:p w14:paraId="2BF3591A">
      <w:r>
        <w:rPr>
          <w:rFonts w:ascii="Calibri" w:hAnsi="Calibri" w:eastAsia="微软雅黑"/>
          <w:b/>
          <w:sz w:val="22"/>
        </w:rPr>
        <w:t>1. 对灵长类动物而言，能否融入团体对身心的健康发展至关重要，侏黑猩猩就经常通过互相梳理毛发来维持友谊。但理毛需要一对一服务，这样既费神又费时。因此对人类来说，音乐是将彼此连结在一起更好的方法。研究者让不同的合唱小团队分别进行独立合唱和集体合唱，在唱歌前后对他们的情绪、人际关系及对疼痛的耐受性进行测量。结果发现，合唱能显著增强成员的积极情绪、社会亲密感和接纳感，同时对疼痛的忍受性有了显著提升。此外这些感受在集体合唱中的程度要高于独立合唱，说明合唱可以拉近成员彼此的心，同时合唱在大社群中发挥的作用大于在小社群中的作用。</w:t>
      </w:r>
      <w:r>
        <w:rPr>
          <w:rFonts w:ascii="Calibri" w:hAnsi="Calibri" w:eastAsia="微软雅黑"/>
          <w:b/>
          <w:sz w:val="22"/>
        </w:rPr>
        <w:br w:type="textWrapping"/>
      </w:r>
      <w:r>
        <w:rPr>
          <w:rFonts w:ascii="Calibri" w:hAnsi="Calibri" w:eastAsia="微软雅黑"/>
          <w:b/>
          <w:sz w:val="22"/>
        </w:rPr>
        <w:t>下面不属于合唱的好处的是：</w:t>
      </w:r>
    </w:p>
    <w:p w14:paraId="57378701">
      <w:pPr>
        <w:ind w:left="454"/>
      </w:pPr>
      <w:r>
        <w:rPr>
          <w:rFonts w:ascii="Calibri" w:hAnsi="Calibri" w:eastAsia="微软雅黑"/>
          <w:b w:val="0"/>
          <w:sz w:val="22"/>
        </w:rPr>
        <w:t>A. 让自己更能忍受疼痛</w:t>
      </w:r>
    </w:p>
    <w:p w14:paraId="51BE6C0A">
      <w:pPr>
        <w:ind w:left="454"/>
      </w:pPr>
      <w:r>
        <w:rPr>
          <w:rFonts w:ascii="Calibri" w:hAnsi="Calibri" w:eastAsia="微软雅黑"/>
          <w:b w:val="0"/>
          <w:sz w:val="22"/>
        </w:rPr>
        <w:t>B. 让自己更加开心</w:t>
      </w:r>
    </w:p>
    <w:p w14:paraId="0A1BF5A7">
      <w:pPr>
        <w:ind w:left="454"/>
      </w:pPr>
      <w:r>
        <w:rPr>
          <w:rFonts w:ascii="Calibri" w:hAnsi="Calibri" w:eastAsia="微软雅黑"/>
          <w:b w:val="0"/>
          <w:sz w:val="22"/>
        </w:rPr>
        <w:t>C. 让自己与成员关系更亲密</w:t>
      </w:r>
    </w:p>
    <w:p w14:paraId="5E41FEA5">
      <w:pPr>
        <w:ind w:left="454"/>
      </w:pPr>
      <w:r>
        <w:rPr>
          <w:rFonts w:ascii="Calibri" w:hAnsi="Calibri" w:eastAsia="微软雅黑"/>
          <w:b w:val="0"/>
          <w:sz w:val="22"/>
          <w:highlight w:val="yellow"/>
        </w:rPr>
        <w:t xml:space="preserve">D. </w:t>
      </w:r>
      <w:r>
        <w:rPr>
          <w:rFonts w:ascii="Calibri" w:hAnsi="Calibri" w:eastAsia="微软雅黑"/>
          <w:b w:val="0"/>
          <w:sz w:val="22"/>
        </w:rPr>
        <w:t>让自己更受人喜欢</w:t>
      </w:r>
    </w:p>
    <w:p w14:paraId="701A3F8F">
      <w:r>
        <w:rPr>
          <w:rFonts w:ascii="Calibri" w:hAnsi="Calibri" w:eastAsia="微软雅黑"/>
          <w:b/>
          <w:sz w:val="22"/>
        </w:rPr>
        <w:t>2. 日常生活中的交流大部分是通过非语言方式实现的，而眼神沟通又是其中的"重中之重"。研究发现在发放问卷时，如果在接触过程中较多地注视对方，就会有更多的个体愿意完成问卷调查。研究者认为，直接的眼神接触可以避免旁观者产生"跟自己无关"或者是"自己并不重要"的感觉。这是因为，我们通常仅和自己熟悉、信任的人有较多的眼神接触，眼神接触伴随了"一贯的信任感"。对问卷发放者而言，眼神接触会留给对方较好的印象，调查对象也会更愿意参加问卷调查。此外眼神交流能够表现人格特点，主动进行眼神交流被认为是自信的表现，体现了领导力和权力。</w:t>
      </w:r>
      <w:r>
        <w:rPr>
          <w:rFonts w:ascii="Calibri" w:hAnsi="Calibri" w:eastAsia="微软雅黑"/>
          <w:b/>
          <w:sz w:val="22"/>
        </w:rPr>
        <w:br w:type="textWrapping"/>
      </w:r>
      <w:r>
        <w:rPr>
          <w:rFonts w:ascii="Calibri" w:hAnsi="Calibri" w:eastAsia="微软雅黑"/>
          <w:b/>
          <w:sz w:val="22"/>
        </w:rPr>
        <w:t>根据本文内容，下面不符合文意的是：</w:t>
      </w:r>
    </w:p>
    <w:p w14:paraId="490CD236">
      <w:pPr>
        <w:ind w:left="454"/>
      </w:pPr>
      <w:r>
        <w:rPr>
          <w:rFonts w:ascii="Calibri" w:hAnsi="Calibri" w:eastAsia="微软雅黑"/>
          <w:b w:val="0"/>
          <w:sz w:val="22"/>
        </w:rPr>
        <w:t>A. 日常生活中的交流大部分是通过言语实现的</w:t>
      </w:r>
    </w:p>
    <w:p w14:paraId="54953E83">
      <w:pPr>
        <w:ind w:left="454"/>
      </w:pPr>
      <w:r>
        <w:rPr>
          <w:rFonts w:ascii="Calibri" w:hAnsi="Calibri" w:eastAsia="微软雅黑"/>
          <w:b w:val="0"/>
          <w:sz w:val="22"/>
        </w:rPr>
        <w:t>B. 眼神沟通是非言语沟通的表现形式之一</w:t>
      </w:r>
    </w:p>
    <w:p w14:paraId="6E3B00A6">
      <w:pPr>
        <w:ind w:left="454"/>
      </w:pPr>
      <w:r>
        <w:rPr>
          <w:rFonts w:ascii="Calibri" w:hAnsi="Calibri" w:eastAsia="微软雅黑"/>
          <w:b w:val="0"/>
          <w:sz w:val="22"/>
        </w:rPr>
        <w:t>C. 眼神接触可以使他人更乐意配合调查</w:t>
      </w:r>
    </w:p>
    <w:p w14:paraId="52C3D3B2">
      <w:pPr>
        <w:ind w:left="454"/>
      </w:pPr>
      <w:r>
        <w:rPr>
          <w:rFonts w:ascii="Calibri" w:hAnsi="Calibri" w:eastAsia="微软雅黑"/>
          <w:b w:val="0"/>
          <w:sz w:val="22"/>
        </w:rPr>
        <w:t>D. 眼神关注可以让被关注者本人所受到自己的重要性</w:t>
      </w:r>
    </w:p>
    <w:p w14:paraId="67B65A3A">
      <w:r>
        <w:rPr>
          <w:rFonts w:ascii="Calibri" w:hAnsi="Calibri" w:eastAsia="微软雅黑"/>
          <w:b/>
          <w:sz w:val="22"/>
        </w:rPr>
        <w:t>3. 张老师教出了许多优秀的学生，当他70大寿之际，时贤名流皆至，一时间（高朋满座）。用下面哪个词语代替括号中的词语最为准确。</w:t>
      </w:r>
    </w:p>
    <w:p w14:paraId="47B81626">
      <w:pPr>
        <w:ind w:left="454"/>
      </w:pPr>
      <w:r>
        <w:rPr>
          <w:rFonts w:ascii="Calibri" w:hAnsi="Calibri" w:eastAsia="微软雅黑"/>
          <w:b w:val="0"/>
          <w:sz w:val="22"/>
        </w:rPr>
        <w:t>A. 胜友如云</w:t>
      </w:r>
    </w:p>
    <w:p w14:paraId="79931C51">
      <w:pPr>
        <w:ind w:left="454"/>
      </w:pPr>
      <w:r>
        <w:rPr>
          <w:rFonts w:ascii="Calibri" w:hAnsi="Calibri" w:eastAsia="微软雅黑"/>
          <w:b w:val="0"/>
          <w:sz w:val="22"/>
        </w:rPr>
        <w:t>B. 济济一堂</w:t>
      </w:r>
    </w:p>
    <w:p w14:paraId="2ACF18C0">
      <w:pPr>
        <w:ind w:left="454"/>
      </w:pPr>
      <w:r>
        <w:rPr>
          <w:rFonts w:ascii="Calibri" w:hAnsi="Calibri" w:eastAsia="微软雅黑"/>
          <w:b w:val="0"/>
          <w:sz w:val="22"/>
        </w:rPr>
        <w:t>C. 高谈阔论</w:t>
      </w:r>
    </w:p>
    <w:p w14:paraId="451100CF">
      <w:pPr>
        <w:ind w:left="454"/>
      </w:pPr>
      <w:r>
        <w:rPr>
          <w:rFonts w:ascii="Calibri" w:hAnsi="Calibri" w:eastAsia="微软雅黑"/>
          <w:b w:val="0"/>
          <w:sz w:val="22"/>
        </w:rPr>
        <w:t>D. 欢声笑语</w:t>
      </w:r>
    </w:p>
    <w:p w14:paraId="254E3287">
      <w:r>
        <w:rPr>
          <w:rFonts w:ascii="Calibri" w:hAnsi="Calibri" w:eastAsia="微软雅黑"/>
          <w:b/>
          <w:sz w:val="22"/>
        </w:rPr>
        <w:t>4. 黄河是我国第二大河，也是世界上屈指可数的名川。它从巴颜喀拉山北起步，接纳千溪百川，一路浩浩荡荡，奔腾东流，经青海、四川、甘肃、宁夏、内蒙古、陕西、山西、河南、山东等九个省市，注入浩瀚的大海，全长5464公里，流域面积75万多平方公里，像一条金色的巨龙，昂首横卧在我国北部辽阔的大地上。</w:t>
      </w:r>
      <w:r>
        <w:rPr>
          <w:rFonts w:ascii="Calibri" w:hAnsi="Calibri" w:eastAsia="微软雅黑"/>
          <w:b/>
          <w:sz w:val="22"/>
        </w:rPr>
        <w:br w:type="textWrapping"/>
      </w:r>
      <w:r>
        <w:rPr>
          <w:rFonts w:ascii="Calibri" w:hAnsi="Calibri" w:eastAsia="微软雅黑"/>
          <w:b/>
          <w:sz w:val="22"/>
        </w:rPr>
        <w:t>根据以上文字，下列说法错误的是：</w:t>
      </w:r>
    </w:p>
    <w:p w14:paraId="1420A7C8">
      <w:pPr>
        <w:ind w:left="454"/>
      </w:pPr>
      <w:r>
        <w:rPr>
          <w:rFonts w:ascii="Calibri" w:hAnsi="Calibri" w:eastAsia="微软雅黑"/>
          <w:b w:val="0"/>
          <w:sz w:val="22"/>
        </w:rPr>
        <w:t>A. 黄河流程漫长</w:t>
      </w:r>
    </w:p>
    <w:p w14:paraId="27F0A159">
      <w:pPr>
        <w:ind w:left="454"/>
      </w:pPr>
      <w:r>
        <w:rPr>
          <w:rFonts w:ascii="Calibri" w:hAnsi="Calibri" w:eastAsia="微软雅黑"/>
          <w:b w:val="0"/>
          <w:sz w:val="22"/>
        </w:rPr>
        <w:t>B. 黄河是中华民族的摇篮</w:t>
      </w:r>
    </w:p>
    <w:p w14:paraId="61492722">
      <w:pPr>
        <w:ind w:left="454"/>
      </w:pPr>
      <w:r>
        <w:rPr>
          <w:rFonts w:ascii="Calibri" w:hAnsi="Calibri" w:eastAsia="微软雅黑"/>
          <w:b w:val="0"/>
          <w:sz w:val="22"/>
        </w:rPr>
        <w:t>C. 黄河流域广大</w:t>
      </w:r>
    </w:p>
    <w:p w14:paraId="2B68E03A">
      <w:pPr>
        <w:ind w:left="454"/>
      </w:pPr>
      <w:r>
        <w:rPr>
          <w:rFonts w:ascii="Calibri" w:hAnsi="Calibri" w:eastAsia="微软雅黑"/>
          <w:b w:val="0"/>
          <w:sz w:val="22"/>
        </w:rPr>
        <w:t>D. 黄河气势雄伟</w:t>
      </w:r>
    </w:p>
    <w:p w14:paraId="506CA082">
      <w:r>
        <w:rPr>
          <w:rFonts w:ascii="Calibri" w:hAnsi="Calibri" w:eastAsia="微软雅黑"/>
          <w:b/>
          <w:sz w:val="22"/>
        </w:rPr>
        <w:t>5. 追求永恒是埃及艺术的主题，神庙建筑也是如此。埃及的神庙建筑在新王国时期得到空前的发展，其特点是体积巨大，气势宏伟。在众多的神庙建筑中，底比斯的卡纳克神庙是一座最大的神庙，它为祭祀太阳神阿蒙而建造，建于前18——前16世纪。这座神庙中最使人难以忘怀的是圣羊像、方尖碑和石柱大厅。主殿石柱大厅，由16排共136根巨型圆柱组成，中间最高的12根高达21米，每根柱头可容纳100人，柱身刻满象形文字和浮雕，富丽堂皇，不落窠臼。每当阳光洒落进来，厅内神秘感被推向高峰，人们置身其中，感到无限压抑，而压抑正是产生永恒崇拜的起点。</w:t>
      </w:r>
      <w:r>
        <w:rPr>
          <w:rFonts w:ascii="Calibri" w:hAnsi="Calibri" w:eastAsia="微软雅黑"/>
          <w:b/>
          <w:sz w:val="22"/>
        </w:rPr>
        <w:br w:type="textWrapping"/>
      </w:r>
      <w:r>
        <w:rPr>
          <w:rFonts w:ascii="Calibri" w:hAnsi="Calibri" w:eastAsia="微软雅黑"/>
          <w:b/>
          <w:sz w:val="22"/>
        </w:rPr>
        <w:t>以下哪项最能表现文章的主旨？</w:t>
      </w:r>
    </w:p>
    <w:p w14:paraId="70842AFC">
      <w:pPr>
        <w:ind w:left="454"/>
      </w:pPr>
      <w:r>
        <w:rPr>
          <w:rFonts w:ascii="Calibri" w:hAnsi="Calibri" w:eastAsia="微软雅黑"/>
          <w:b w:val="0"/>
          <w:sz w:val="22"/>
        </w:rPr>
        <w:t>A. 埃及神庙建筑的特点及对其最大神庙的描述</w:t>
      </w:r>
    </w:p>
    <w:p w14:paraId="02238BE7">
      <w:pPr>
        <w:ind w:left="454"/>
      </w:pPr>
      <w:r>
        <w:rPr>
          <w:rFonts w:ascii="Calibri" w:hAnsi="Calibri" w:eastAsia="微软雅黑"/>
          <w:b w:val="0"/>
          <w:sz w:val="22"/>
        </w:rPr>
        <w:t>B. 埃及神庙的建筑过程及其主要建筑材料</w:t>
      </w:r>
    </w:p>
    <w:p w14:paraId="57B37CA9">
      <w:pPr>
        <w:ind w:left="454"/>
      </w:pPr>
      <w:r>
        <w:rPr>
          <w:rFonts w:ascii="Calibri" w:hAnsi="Calibri" w:eastAsia="微软雅黑"/>
          <w:b w:val="0"/>
          <w:sz w:val="22"/>
        </w:rPr>
        <w:t>C. 埃及神庙的建筑形态及其主要建筑方式</w:t>
      </w:r>
    </w:p>
    <w:p w14:paraId="0E211D16">
      <w:pPr>
        <w:ind w:left="454"/>
      </w:pPr>
      <w:r>
        <w:rPr>
          <w:rFonts w:ascii="Calibri" w:hAnsi="Calibri" w:eastAsia="微软雅黑"/>
          <w:b w:val="0"/>
          <w:sz w:val="22"/>
        </w:rPr>
        <w:t>D. 埃及神庙建筑的历史地位</w:t>
      </w:r>
    </w:p>
    <w:p w14:paraId="7438326A">
      <w:r>
        <w:rPr>
          <w:rFonts w:ascii="Calibri" w:hAnsi="Calibri" w:eastAsia="微软雅黑"/>
          <w:b/>
          <w:sz w:val="22"/>
        </w:rPr>
        <w:t>6. 李渔是我国杰出的戏曲理论家。他的戏曲理论远比他的剧作更受人们重视。在吸取前人戏曲理论成果的同时，李渔根据自己丰富的戏曲创作经验和导演经验，对我国的戏曲、特别是昆曲艺术的经验和规律，作了相当全面的总结，建立了一套比较完整的理论体系。他在我国戏曲理论史上做出了重大贡献。他的戏曲理论主要见于《闲情偶寄》的《词曲部》、《演习部》和《声容部》的一部分。在其其他诗文中，也有一些对戏曲的可贵见解。李渔对我国戏曲艺术的特征和特殊规律最有认识，而且十分注重戏曲的舞台性、通俗性和趣味性。他明确说："填词之设，专为登场。"由此可见，李渔的戏曲创作有着鲜明的方向性，即戏曲创作是为了舞台演出。</w:t>
      </w:r>
      <w:r>
        <w:rPr>
          <w:rFonts w:ascii="Calibri" w:hAnsi="Calibri" w:eastAsia="微软雅黑"/>
          <w:b/>
          <w:sz w:val="22"/>
        </w:rPr>
        <w:br w:type="textWrapping"/>
      </w:r>
      <w:r>
        <w:rPr>
          <w:rFonts w:ascii="Calibri" w:hAnsi="Calibri" w:eastAsia="微软雅黑"/>
          <w:b/>
          <w:sz w:val="22"/>
        </w:rPr>
        <w:t>基于材料，我们可以推测出：</w:t>
      </w:r>
    </w:p>
    <w:p w14:paraId="4301585D">
      <w:pPr>
        <w:ind w:left="454"/>
      </w:pPr>
      <w:r>
        <w:rPr>
          <w:rFonts w:ascii="Calibri" w:hAnsi="Calibri" w:eastAsia="微软雅黑"/>
          <w:b w:val="0"/>
          <w:sz w:val="22"/>
        </w:rPr>
        <w:t>A. 李渔反对不考虑演出而只考虑噱头的剧作</w:t>
      </w:r>
    </w:p>
    <w:p w14:paraId="4EE2606E">
      <w:pPr>
        <w:ind w:left="454"/>
      </w:pPr>
      <w:r>
        <w:rPr>
          <w:rFonts w:ascii="Calibri" w:hAnsi="Calibri" w:eastAsia="微软雅黑"/>
          <w:b w:val="0"/>
          <w:sz w:val="22"/>
        </w:rPr>
        <w:t>B. 反对戏曲的娱乐性，主张戏曲表现要深刻</w:t>
      </w:r>
    </w:p>
    <w:p w14:paraId="6CB32603">
      <w:pPr>
        <w:ind w:left="454"/>
      </w:pPr>
      <w:r>
        <w:rPr>
          <w:rFonts w:ascii="Calibri" w:hAnsi="Calibri" w:eastAsia="微软雅黑"/>
          <w:b w:val="0"/>
          <w:sz w:val="22"/>
        </w:rPr>
        <w:t>C. 对戏曲语言的要求比对戏曲立意的要求更严苛</w:t>
      </w:r>
    </w:p>
    <w:p w14:paraId="3B968EC7">
      <w:pPr>
        <w:ind w:left="454"/>
      </w:pPr>
      <w:r>
        <w:rPr>
          <w:rFonts w:ascii="Calibri" w:hAnsi="Calibri" w:eastAsia="微软雅黑"/>
          <w:b w:val="0"/>
          <w:sz w:val="22"/>
        </w:rPr>
        <w:t>D. 在戏曲方面同时注重编剧和导演的精细</w:t>
      </w:r>
    </w:p>
    <w:p w14:paraId="7C40A451">
      <w:r>
        <w:rPr>
          <w:rFonts w:ascii="Calibri" w:hAnsi="Calibri" w:eastAsia="微软雅黑"/>
          <w:b/>
          <w:sz w:val="22"/>
        </w:rPr>
        <w:t>7. "我们的敌人很强大，大到超出你们的想像。我们任何一个人都不可能单独击败他。但是（　），只要我们心往一处想，力往一处使，我们就可以获得胜利！"指挥官在战壕前大声给士兵们打气。</w:t>
      </w:r>
      <w:r>
        <w:rPr>
          <w:rFonts w:ascii="Calibri" w:hAnsi="Calibri" w:eastAsia="微软雅黑"/>
          <w:b/>
          <w:sz w:val="22"/>
        </w:rPr>
        <w:br w:type="textWrapping"/>
      </w:r>
      <w:r>
        <w:rPr>
          <w:rFonts w:ascii="Calibri" w:hAnsi="Calibri" w:eastAsia="微软雅黑"/>
          <w:b/>
          <w:sz w:val="22"/>
        </w:rPr>
        <w:t>最适合填入空格处的词语是：</w:t>
      </w:r>
    </w:p>
    <w:p w14:paraId="26C13332">
      <w:pPr>
        <w:ind w:left="454"/>
      </w:pPr>
      <w:r>
        <w:rPr>
          <w:rFonts w:ascii="Calibri" w:hAnsi="Calibri" w:eastAsia="微软雅黑"/>
          <w:b w:val="0"/>
          <w:sz w:val="22"/>
        </w:rPr>
        <w:t>A. 万众一心</w:t>
      </w:r>
    </w:p>
    <w:p w14:paraId="1E163873">
      <w:pPr>
        <w:ind w:left="454"/>
      </w:pPr>
      <w:r>
        <w:rPr>
          <w:rFonts w:ascii="Calibri" w:hAnsi="Calibri" w:eastAsia="微软雅黑"/>
          <w:b w:val="0"/>
          <w:sz w:val="22"/>
        </w:rPr>
        <w:t>B. 积少成多</w:t>
      </w:r>
    </w:p>
    <w:p w14:paraId="3698F4C7">
      <w:pPr>
        <w:ind w:left="454"/>
      </w:pPr>
      <w:r>
        <w:rPr>
          <w:rFonts w:ascii="Calibri" w:hAnsi="Calibri" w:eastAsia="微软雅黑"/>
          <w:b w:val="0"/>
          <w:sz w:val="22"/>
        </w:rPr>
        <w:t>C. 众擎易举</w:t>
      </w:r>
    </w:p>
    <w:p w14:paraId="10C7AAF6">
      <w:pPr>
        <w:ind w:left="454"/>
      </w:pPr>
      <w:r>
        <w:rPr>
          <w:rFonts w:ascii="Calibri" w:hAnsi="Calibri" w:eastAsia="微软雅黑"/>
          <w:b w:val="0"/>
          <w:sz w:val="22"/>
        </w:rPr>
        <w:t>D. 聚沙成塔</w:t>
      </w:r>
    </w:p>
    <w:p w14:paraId="2F4C9C28">
      <w:r>
        <w:rPr>
          <w:rFonts w:ascii="Calibri" w:hAnsi="Calibri" w:eastAsia="微软雅黑"/>
          <w:b/>
          <w:sz w:val="22"/>
        </w:rPr>
        <w:t>8. 像吴处这样正直的人，宁肯饿死，也不会去做______。</w:t>
      </w:r>
      <w:r>
        <w:rPr>
          <w:rFonts w:ascii="Calibri" w:hAnsi="Calibri" w:eastAsia="微软雅黑"/>
          <w:b/>
          <w:sz w:val="22"/>
        </w:rPr>
        <w:br w:type="textWrapping"/>
      </w:r>
      <w:r>
        <w:rPr>
          <w:rFonts w:ascii="Calibri" w:hAnsi="Calibri" w:eastAsia="微软雅黑"/>
          <w:b/>
          <w:sz w:val="22"/>
        </w:rPr>
        <w:t>最适合填入空格处的词语是：</w:t>
      </w:r>
    </w:p>
    <w:p w14:paraId="06618455">
      <w:pPr>
        <w:ind w:left="454"/>
      </w:pPr>
      <w:r>
        <w:rPr>
          <w:rFonts w:ascii="Calibri" w:hAnsi="Calibri" w:eastAsia="微软雅黑"/>
          <w:b w:val="0"/>
          <w:sz w:val="22"/>
        </w:rPr>
        <w:t>A. 谩藏诲盗</w:t>
      </w:r>
    </w:p>
    <w:p w14:paraId="50E20927">
      <w:pPr>
        <w:ind w:left="454"/>
      </w:pPr>
      <w:r>
        <w:rPr>
          <w:rFonts w:ascii="Calibri" w:hAnsi="Calibri" w:eastAsia="微软雅黑"/>
          <w:b w:val="0"/>
          <w:sz w:val="22"/>
        </w:rPr>
        <w:t>B. 市井之徒</w:t>
      </w:r>
    </w:p>
    <w:p w14:paraId="47072D20">
      <w:pPr>
        <w:ind w:left="454"/>
      </w:pPr>
      <w:r>
        <w:rPr>
          <w:rFonts w:ascii="Calibri" w:hAnsi="Calibri" w:eastAsia="微软雅黑"/>
          <w:b w:val="0"/>
          <w:sz w:val="22"/>
        </w:rPr>
        <w:t>C. 斗筲之徒</w:t>
      </w:r>
    </w:p>
    <w:p w14:paraId="11025513">
      <w:pPr>
        <w:ind w:left="454"/>
      </w:pPr>
      <w:r>
        <w:rPr>
          <w:rFonts w:ascii="Calibri" w:hAnsi="Calibri" w:eastAsia="微软雅黑"/>
          <w:b w:val="0"/>
          <w:sz w:val="22"/>
        </w:rPr>
        <w:t>D. 梁上君子</w:t>
      </w:r>
    </w:p>
    <w:p w14:paraId="552C52F3">
      <w:r>
        <w:rPr>
          <w:rFonts w:ascii="Calibri" w:hAnsi="Calibri" w:eastAsia="微软雅黑"/>
          <w:b/>
          <w:sz w:val="22"/>
        </w:rPr>
        <w:t>9. 有时候律师的辩护很可能开脱了凶手，有损公共道德，但他们"完美"的法律服务没错。因为法治之法是中性的，它超越道德；而"平等对抗"的诉讼程序，须保证被告人享有他所购买的一切法律服务。即使被告人真是凶手，律师帮他胜诉获释，正义受挫，从法制"程序之治"的长远利益来看，这也还是值得的，失败了正义可在本案之外。</w:t>
      </w:r>
      <w:r>
        <w:rPr>
          <w:rFonts w:ascii="Calibri" w:hAnsi="Calibri" w:eastAsia="微软雅黑"/>
          <w:b/>
          <w:sz w:val="22"/>
        </w:rPr>
        <w:br w:type="textWrapping"/>
      </w:r>
      <w:r>
        <w:rPr>
          <w:rFonts w:ascii="Calibri" w:hAnsi="Calibri" w:eastAsia="微软雅黑"/>
          <w:b/>
          <w:sz w:val="22"/>
        </w:rPr>
        <w:t>对这段话的正确理解是：</w:t>
      </w:r>
    </w:p>
    <w:p w14:paraId="7565688B">
      <w:pPr>
        <w:ind w:left="454"/>
      </w:pPr>
      <w:r>
        <w:rPr>
          <w:rFonts w:ascii="Calibri" w:hAnsi="Calibri" w:eastAsia="微软雅黑"/>
          <w:b w:val="0"/>
          <w:sz w:val="22"/>
        </w:rPr>
        <w:t>A. 法制与道德是相互对立的</w:t>
      </w:r>
    </w:p>
    <w:p w14:paraId="156D4202">
      <w:pPr>
        <w:ind w:left="454"/>
      </w:pPr>
      <w:r>
        <w:rPr>
          <w:rFonts w:ascii="Calibri" w:hAnsi="Calibri" w:eastAsia="微软雅黑"/>
          <w:b w:val="0"/>
          <w:sz w:val="22"/>
        </w:rPr>
        <w:t>B. 在一个单一的案件中找不到正义</w:t>
      </w:r>
    </w:p>
    <w:p w14:paraId="4C641D15">
      <w:pPr>
        <w:ind w:left="454"/>
      </w:pPr>
      <w:r>
        <w:rPr>
          <w:rFonts w:ascii="Calibri" w:hAnsi="Calibri" w:eastAsia="微软雅黑"/>
          <w:b w:val="0"/>
          <w:sz w:val="22"/>
        </w:rPr>
        <w:t>C. 维护法制程序的意义大于一时的伸张正义</w:t>
      </w:r>
    </w:p>
    <w:p w14:paraId="77C25685">
      <w:pPr>
        <w:ind w:left="454"/>
      </w:pPr>
      <w:r>
        <w:rPr>
          <w:rFonts w:ascii="Calibri" w:hAnsi="Calibri" w:eastAsia="微软雅黑"/>
          <w:b w:val="0"/>
          <w:sz w:val="22"/>
        </w:rPr>
        <w:t>D. 为了保证法制程序的实施，律师常常不得已而为之</w:t>
      </w:r>
    </w:p>
    <w:p w14:paraId="2E0823E0">
      <w:r>
        <w:rPr>
          <w:rFonts w:ascii="Calibri" w:hAnsi="Calibri" w:eastAsia="微软雅黑"/>
          <w:b/>
          <w:sz w:val="22"/>
        </w:rPr>
        <w:t>10. 众所周知饮酒过量会给身体带来严重影响，包括损伤肝脏，但多少是过量呢？对于肝硬化等疾病，通常每周饮酒超过210克纯酒精，相当于一周大约两瓶葡萄酒或一天饮用230毫升左右的啤酒。英国的首席医疗官建议成年人每周饮酒应不超过140克纯酒精，以降低患病风险。研究发现，即使是适度饮酒也会导致脑容量下降。饮酒超过英国目前的低风险指标，就会增加患痴呆的风险。一般人认为的合理和适度的饮酒方式，可能也会缓慢地损伤我们的大脑。减少饮酒量或者完全戒酒可以降低脑损伤的风险，但也需要我们保持良好的生活方式，包括健康的饮食习惯和锻炼。</w:t>
      </w:r>
      <w:r>
        <w:rPr>
          <w:rFonts w:ascii="Calibri" w:hAnsi="Calibri" w:eastAsia="微软雅黑"/>
          <w:b/>
          <w:sz w:val="22"/>
        </w:rPr>
        <w:br w:type="textWrapping"/>
      </w:r>
      <w:r>
        <w:rPr>
          <w:rFonts w:ascii="Calibri" w:hAnsi="Calibri" w:eastAsia="微软雅黑"/>
          <w:b/>
          <w:sz w:val="22"/>
        </w:rPr>
        <w:t>下面对本文内容理解正确的是：</w:t>
      </w:r>
    </w:p>
    <w:p w14:paraId="47B6B84D">
      <w:pPr>
        <w:ind w:left="454"/>
      </w:pPr>
      <w:r>
        <w:rPr>
          <w:rFonts w:ascii="Calibri" w:hAnsi="Calibri" w:eastAsia="微软雅黑"/>
          <w:b w:val="0"/>
          <w:sz w:val="22"/>
        </w:rPr>
        <w:t>A. 适量饮酒有益于人们的身体健康。</w:t>
      </w:r>
    </w:p>
    <w:p w14:paraId="3A133138">
      <w:pPr>
        <w:ind w:left="454"/>
      </w:pPr>
      <w:r>
        <w:rPr>
          <w:rFonts w:ascii="Calibri" w:hAnsi="Calibri" w:eastAsia="微软雅黑"/>
          <w:b w:val="0"/>
          <w:sz w:val="22"/>
        </w:rPr>
        <w:t>B. 只要每周饮酒不超过210克纯酒精就不会患肝硬化。</w:t>
      </w:r>
    </w:p>
    <w:p w14:paraId="5A512195">
      <w:pPr>
        <w:ind w:left="454"/>
      </w:pPr>
      <w:r>
        <w:rPr>
          <w:rFonts w:ascii="Calibri" w:hAnsi="Calibri" w:eastAsia="微软雅黑"/>
          <w:b w:val="0"/>
          <w:sz w:val="22"/>
        </w:rPr>
        <w:t>C. 肝脏不是唯一会因喝酒而损伤的器官。</w:t>
      </w:r>
    </w:p>
    <w:p w14:paraId="1DC53AED">
      <w:pPr>
        <w:ind w:left="454"/>
      </w:pPr>
      <w:r>
        <w:rPr>
          <w:rFonts w:ascii="Calibri" w:hAnsi="Calibri" w:eastAsia="微软雅黑"/>
          <w:b w:val="0"/>
          <w:sz w:val="22"/>
        </w:rPr>
        <w:t>D. 戒酒是避免脑损伤唯一有效的方法。</w:t>
      </w:r>
    </w:p>
    <w:p w14:paraId="3F98CE3B">
      <w:r>
        <w:rPr>
          <w:rFonts w:ascii="Calibri" w:hAnsi="Calibri" w:eastAsia="微软雅黑"/>
          <w:b/>
          <w:sz w:val="22"/>
        </w:rPr>
        <w:t>11. 所有经典的、值得阅读的小说不仅内容需要可读性，更重在将生活与艺术相融合，把时代与人物命运相结合。诸如《悲惨世界》、《简·爱》等文学著作之所以享誉全球，就是因为有着______的故事情节及超越现实的思想高度。</w:t>
      </w:r>
      <w:r>
        <w:rPr>
          <w:rFonts w:ascii="Calibri" w:hAnsi="Calibri" w:eastAsia="微软雅黑"/>
          <w:b/>
          <w:sz w:val="22"/>
        </w:rPr>
        <w:br w:type="textWrapping"/>
      </w:r>
      <w:r>
        <w:rPr>
          <w:rFonts w:ascii="Calibri" w:hAnsi="Calibri" w:eastAsia="微软雅黑"/>
          <w:b/>
          <w:sz w:val="22"/>
        </w:rPr>
        <w:t>填入横线处最恰当的词语是：</w:t>
      </w:r>
    </w:p>
    <w:p w14:paraId="00F39CFF">
      <w:pPr>
        <w:ind w:left="454"/>
      </w:pPr>
      <w:r>
        <w:rPr>
          <w:rFonts w:ascii="Calibri" w:hAnsi="Calibri" w:eastAsia="微软雅黑"/>
          <w:b w:val="0"/>
          <w:sz w:val="22"/>
        </w:rPr>
        <w:t>A. 耐人寻味</w:t>
      </w:r>
    </w:p>
    <w:p w14:paraId="7D91EBDE">
      <w:pPr>
        <w:ind w:left="454"/>
      </w:pPr>
      <w:r>
        <w:rPr>
          <w:rFonts w:ascii="Calibri" w:hAnsi="Calibri" w:eastAsia="微软雅黑"/>
          <w:b w:val="0"/>
          <w:sz w:val="22"/>
        </w:rPr>
        <w:t>B. 意犹未尽</w:t>
      </w:r>
    </w:p>
    <w:p w14:paraId="5BBDBC48">
      <w:pPr>
        <w:ind w:left="454"/>
      </w:pPr>
      <w:r>
        <w:rPr>
          <w:rFonts w:ascii="Calibri" w:hAnsi="Calibri" w:eastAsia="微软雅黑"/>
          <w:b w:val="0"/>
          <w:sz w:val="22"/>
        </w:rPr>
        <w:t>C. 引人入胜</w:t>
      </w:r>
    </w:p>
    <w:p w14:paraId="51EE1BA3">
      <w:pPr>
        <w:ind w:left="454"/>
      </w:pPr>
      <w:r>
        <w:rPr>
          <w:rFonts w:ascii="Calibri" w:hAnsi="Calibri" w:eastAsia="微软雅黑"/>
          <w:b w:val="0"/>
          <w:sz w:val="22"/>
        </w:rPr>
        <w:t>D. 言近旨远</w:t>
      </w:r>
    </w:p>
    <w:p w14:paraId="64546218">
      <w:r>
        <w:rPr>
          <w:rFonts w:ascii="Calibri" w:hAnsi="Calibri" w:eastAsia="微软雅黑"/>
          <w:b/>
          <w:sz w:val="22"/>
        </w:rPr>
        <w:t>12. 通过企业集团来滥用"有限责任"，是现代西方经济中"权利解除"的一个突出表现。俄国金融大亨用"金字塔控股结构"来掠夺子公司财产，也是同样的逻辑。</w:t>
      </w:r>
      <w:r>
        <w:rPr>
          <w:rFonts w:ascii="Calibri" w:hAnsi="Calibri" w:eastAsia="微软雅黑"/>
          <w:b/>
          <w:sz w:val="22"/>
        </w:rPr>
        <w:br w:type="textWrapping"/>
      </w:r>
      <w:r>
        <w:rPr>
          <w:rFonts w:ascii="Calibri" w:hAnsi="Calibri" w:eastAsia="微软雅黑"/>
          <w:b/>
          <w:sz w:val="22"/>
        </w:rPr>
        <w:t>下列说法不符合原文的一项是：</w:t>
      </w:r>
    </w:p>
    <w:p w14:paraId="1B5B7565">
      <w:pPr>
        <w:ind w:left="454"/>
      </w:pPr>
      <w:r>
        <w:rPr>
          <w:rFonts w:ascii="Calibri" w:hAnsi="Calibri" w:eastAsia="微软雅黑"/>
          <w:b w:val="0"/>
          <w:sz w:val="22"/>
        </w:rPr>
        <w:t>A. "有限责任"、"软预算约束"、"金字塔控股结构"的逻辑都是一样的</w:t>
      </w:r>
    </w:p>
    <w:p w14:paraId="09D2EF8B">
      <w:pPr>
        <w:ind w:left="454"/>
      </w:pPr>
      <w:r>
        <w:rPr>
          <w:rFonts w:ascii="Calibri" w:hAnsi="Calibri" w:eastAsia="微软雅黑"/>
          <w:b w:val="0"/>
          <w:sz w:val="22"/>
        </w:rPr>
        <w:t>B. 掠夺子公司财产是目的所在</w:t>
      </w:r>
    </w:p>
    <w:p w14:paraId="7F90D89C">
      <w:pPr>
        <w:ind w:left="454"/>
      </w:pPr>
      <w:r>
        <w:rPr>
          <w:rFonts w:ascii="Calibri" w:hAnsi="Calibri" w:eastAsia="微软雅黑"/>
          <w:b w:val="0"/>
          <w:sz w:val="22"/>
        </w:rPr>
        <w:t>C. "软预算约束"也就是通过企业集团来滥用"有限责任"这一表现形式的核心思想</w:t>
      </w:r>
    </w:p>
    <w:p w14:paraId="4B264311">
      <w:pPr>
        <w:ind w:left="454"/>
      </w:pPr>
      <w:r>
        <w:rPr>
          <w:rFonts w:ascii="Calibri" w:hAnsi="Calibri" w:eastAsia="微软雅黑"/>
          <w:b w:val="0"/>
          <w:sz w:val="22"/>
        </w:rPr>
        <w:t>D. "金字塔控股结构"与通过企业集团来滥用"有限责任"的目的是一样的，但逻辑不相同</w:t>
      </w:r>
    </w:p>
    <w:p w14:paraId="7632B84C">
      <w:r>
        <w:rPr>
          <w:rFonts w:ascii="Calibri" w:hAnsi="Calibri" w:eastAsia="微软雅黑"/>
          <w:b/>
          <w:sz w:val="22"/>
        </w:rPr>
        <w:t>13. 某市将公开发行股票，共四家公司股票上市。为此，某报就发行股票问题对3000余人进行调查。结果显示：非股民对四家公司股票发行价的评价较温和，一半以上的人因无炒股经验而无从评价。虽然五分之一的人认为发行价偏高，认为偏低的几乎近于零，但这应视为人之常情——买东西的人多倾向于认为东西贵。老股民认为新股发行价格偏高，因为他们对二级市场的情况熟悉。近年来二级市场股价低迷，相比之下，四新股的发行价就显得高了。</w:t>
      </w:r>
      <w:r>
        <w:rPr>
          <w:rFonts w:ascii="Calibri" w:hAnsi="Calibri" w:eastAsia="微软雅黑"/>
          <w:b/>
          <w:sz w:val="22"/>
        </w:rPr>
        <w:br w:type="textWrapping"/>
      </w:r>
      <w:r>
        <w:rPr>
          <w:rFonts w:ascii="Calibri" w:hAnsi="Calibri" w:eastAsia="微软雅黑"/>
          <w:b/>
          <w:sz w:val="22"/>
        </w:rPr>
        <w:t>从这段话中可以知道：</w:t>
      </w:r>
    </w:p>
    <w:p w14:paraId="22C692F2">
      <w:pPr>
        <w:ind w:left="454"/>
      </w:pPr>
      <w:r>
        <w:rPr>
          <w:rFonts w:ascii="Calibri" w:hAnsi="Calibri" w:eastAsia="微软雅黑"/>
          <w:b w:val="0"/>
          <w:sz w:val="22"/>
        </w:rPr>
        <w:t>A. 购股者可能会少而又少</w:t>
      </w:r>
    </w:p>
    <w:p w14:paraId="70B0DC43">
      <w:pPr>
        <w:ind w:left="454"/>
      </w:pPr>
      <w:r>
        <w:rPr>
          <w:rFonts w:ascii="Calibri" w:hAnsi="Calibri" w:eastAsia="微软雅黑"/>
          <w:b w:val="0"/>
          <w:sz w:val="22"/>
        </w:rPr>
        <w:t>B. 老股民不会购买新股</w:t>
      </w:r>
    </w:p>
    <w:p w14:paraId="180AB8E6">
      <w:pPr>
        <w:ind w:left="454"/>
      </w:pPr>
      <w:r>
        <w:rPr>
          <w:rFonts w:ascii="Calibri" w:hAnsi="Calibri" w:eastAsia="微软雅黑"/>
          <w:b w:val="0"/>
          <w:sz w:val="22"/>
        </w:rPr>
        <w:t>C. 非股民可能购买新股</w:t>
      </w:r>
    </w:p>
    <w:p w14:paraId="043A6025">
      <w:pPr>
        <w:ind w:left="454"/>
      </w:pPr>
      <w:r>
        <w:rPr>
          <w:rFonts w:ascii="Calibri" w:hAnsi="Calibri" w:eastAsia="微软雅黑"/>
          <w:b w:val="0"/>
          <w:sz w:val="22"/>
        </w:rPr>
        <w:t>D. 大部分人对股票知之甚少</w:t>
      </w:r>
    </w:p>
    <w:p w14:paraId="3DFFF7EB">
      <w:r>
        <w:rPr>
          <w:rFonts w:ascii="Calibri" w:hAnsi="Calibri" w:eastAsia="微软雅黑"/>
          <w:b/>
          <w:sz w:val="22"/>
        </w:rPr>
        <w:t>14. 恐怖谷理论是指人类对机器人的积极情感是随机器人和人类相似程度的增加而增加的，当相似度达到一定比例，我们的情感会突然逆转，产生厌恶感，随着相似度的继续增加，我们会再次产生积极情感。有观点认为恐怖谷中的厌恶效应是人类长期进化的产物，是对于从视觉上感知到的不正常个体的本能回避反应。当仿真机器人的外观和动作既不像人类也不像典型的机器人时，我们会觉得不正常，并本能地产生厌恶和恐惧——回避反应的典型情绪反应。另一种观点认为厌恶感源于我们基本的认知加工过程，是预期和现实之间不匹配所造成的一种认知和情绪的综合反应，即当我们预期仿真机器人应该像机器人一样但实际上却表现得像人类一样时，人们的认知就混乱了，这种矛盾进而催生了不安、恐怖等负性情绪。</w:t>
      </w:r>
      <w:r>
        <w:rPr>
          <w:rFonts w:ascii="Calibri" w:hAnsi="Calibri" w:eastAsia="微软雅黑"/>
          <w:b/>
          <w:sz w:val="22"/>
        </w:rPr>
        <w:br w:type="textWrapping"/>
      </w:r>
      <w:r>
        <w:rPr>
          <w:rFonts w:ascii="Calibri" w:hAnsi="Calibri" w:eastAsia="微软雅黑"/>
          <w:b/>
          <w:sz w:val="22"/>
        </w:rPr>
        <w:t>下面最适合本文的标题是：</w:t>
      </w:r>
    </w:p>
    <w:p w14:paraId="3BA9BEB5">
      <w:pPr>
        <w:ind w:left="454"/>
      </w:pPr>
      <w:r>
        <w:rPr>
          <w:rFonts w:ascii="Calibri" w:hAnsi="Calibri" w:eastAsia="微软雅黑"/>
          <w:b w:val="0"/>
          <w:sz w:val="22"/>
        </w:rPr>
        <w:t>A. 恐怖谷如何改变人们的情绪</w:t>
      </w:r>
    </w:p>
    <w:p w14:paraId="70F4ECC6">
      <w:pPr>
        <w:ind w:left="454"/>
      </w:pPr>
      <w:r>
        <w:rPr>
          <w:rFonts w:ascii="Calibri" w:hAnsi="Calibri" w:eastAsia="微软雅黑"/>
          <w:b w:val="0"/>
          <w:sz w:val="22"/>
        </w:rPr>
        <w:t>B. 仿真机器人：与人类相似还是不相似</w:t>
      </w:r>
    </w:p>
    <w:p w14:paraId="5610360D">
      <w:pPr>
        <w:ind w:left="454"/>
      </w:pPr>
      <w:r>
        <w:rPr>
          <w:rFonts w:ascii="Calibri" w:hAnsi="Calibri" w:eastAsia="微软雅黑"/>
          <w:b w:val="0"/>
          <w:sz w:val="22"/>
        </w:rPr>
        <w:t>C. 恐怖谷：仿真机器人为什么可怕</w:t>
      </w:r>
    </w:p>
    <w:p w14:paraId="679BB217">
      <w:pPr>
        <w:ind w:left="454"/>
      </w:pPr>
      <w:r>
        <w:rPr>
          <w:rFonts w:ascii="Calibri" w:hAnsi="Calibri" w:eastAsia="微软雅黑"/>
          <w:b w:val="0"/>
          <w:sz w:val="22"/>
        </w:rPr>
        <w:t>D. 恐怖谷：机器人与人类的差异</w:t>
      </w:r>
    </w:p>
    <w:p w14:paraId="6E4ADCD8">
      <w:r>
        <w:rPr>
          <w:rFonts w:ascii="Calibri" w:hAnsi="Calibri" w:eastAsia="微软雅黑"/>
          <w:b/>
          <w:sz w:val="22"/>
        </w:rPr>
        <w:t>15. 小琳具有出色的计算能力，加上一直从事数字相关行业，因此即使计算某些大型数据，她的结果与计算机比起来也（　）。</w:t>
      </w:r>
      <w:r>
        <w:rPr>
          <w:rFonts w:ascii="Calibri" w:hAnsi="Calibri" w:eastAsia="微软雅黑"/>
          <w:b/>
          <w:sz w:val="22"/>
        </w:rPr>
        <w:br w:type="textWrapping"/>
      </w:r>
      <w:r>
        <w:rPr>
          <w:rFonts w:ascii="Calibri" w:hAnsi="Calibri" w:eastAsia="微软雅黑"/>
          <w:b/>
          <w:sz w:val="22"/>
        </w:rPr>
        <w:t>填入括号内最恰当的词语是：</w:t>
      </w:r>
    </w:p>
    <w:p w14:paraId="3365A2BD">
      <w:pPr>
        <w:ind w:left="454"/>
      </w:pPr>
      <w:r>
        <w:rPr>
          <w:rFonts w:ascii="Calibri" w:hAnsi="Calibri" w:eastAsia="微软雅黑"/>
          <w:b w:val="0"/>
          <w:sz w:val="22"/>
        </w:rPr>
        <w:t>A. 毛发不爽</w:t>
      </w:r>
    </w:p>
    <w:p w14:paraId="51508E6F">
      <w:pPr>
        <w:ind w:left="454"/>
      </w:pPr>
      <w:r>
        <w:rPr>
          <w:rFonts w:ascii="Calibri" w:hAnsi="Calibri" w:eastAsia="微软雅黑"/>
          <w:b w:val="0"/>
          <w:sz w:val="22"/>
        </w:rPr>
        <w:t>B. 不大不差</w:t>
      </w:r>
    </w:p>
    <w:p w14:paraId="296FA59B">
      <w:pPr>
        <w:ind w:left="454"/>
      </w:pPr>
      <w:r>
        <w:rPr>
          <w:rFonts w:ascii="Calibri" w:hAnsi="Calibri" w:eastAsia="微软雅黑"/>
          <w:b w:val="0"/>
          <w:sz w:val="22"/>
        </w:rPr>
        <w:t>C. 无可置疑</w:t>
      </w:r>
    </w:p>
    <w:p w14:paraId="3BAEE78F">
      <w:pPr>
        <w:ind w:left="454"/>
      </w:pPr>
      <w:r>
        <w:rPr>
          <w:rFonts w:ascii="Calibri" w:hAnsi="Calibri" w:eastAsia="微软雅黑"/>
          <w:b w:val="0"/>
          <w:sz w:val="22"/>
        </w:rPr>
        <w:t>D. 恰如其分</w:t>
      </w:r>
    </w:p>
    <w:p w14:paraId="592FF6E7">
      <w:r>
        <w:rPr>
          <w:rFonts w:ascii="Calibri" w:hAnsi="Calibri" w:eastAsia="微软雅黑"/>
          <w:b/>
          <w:sz w:val="22"/>
        </w:rPr>
        <w:t>16. 张婷、黄丽和杨明一共做了48道题，已知杨明比张婷多做了8题，黄丽比张婷多做了4题。那么，张婷、黄丽和杨明做题的比例是：（　）</w:t>
      </w:r>
    </w:p>
    <w:p w14:paraId="0EB39F9E">
      <w:pPr>
        <w:ind w:left="454"/>
      </w:pPr>
      <w:r>
        <w:rPr>
          <w:rFonts w:ascii="Calibri" w:hAnsi="Calibri" w:eastAsia="微软雅黑"/>
          <w:b w:val="0"/>
          <w:sz w:val="22"/>
        </w:rPr>
        <w:t>A. 2：5：4</w:t>
      </w:r>
    </w:p>
    <w:p w14:paraId="0580DC5A">
      <w:pPr>
        <w:ind w:left="454"/>
      </w:pPr>
      <w:r>
        <w:rPr>
          <w:rFonts w:ascii="Calibri" w:hAnsi="Calibri" w:eastAsia="微软雅黑"/>
          <w:b w:val="0"/>
          <w:sz w:val="22"/>
        </w:rPr>
        <w:t>B. 3：5：4</w:t>
      </w:r>
    </w:p>
    <w:p w14:paraId="4C59C7F9">
      <w:pPr>
        <w:ind w:left="454"/>
      </w:pPr>
      <w:r>
        <w:rPr>
          <w:rFonts w:ascii="Calibri" w:hAnsi="Calibri" w:eastAsia="微软雅黑"/>
          <w:b w:val="0"/>
          <w:sz w:val="22"/>
        </w:rPr>
        <w:t>C. 4：2：5</w:t>
      </w:r>
    </w:p>
    <w:p w14:paraId="6C116F90">
      <w:pPr>
        <w:ind w:left="454"/>
      </w:pPr>
      <w:r>
        <w:rPr>
          <w:rFonts w:ascii="Calibri" w:hAnsi="Calibri" w:eastAsia="微软雅黑"/>
          <w:b w:val="0"/>
          <w:sz w:val="22"/>
        </w:rPr>
        <w:t>D. 3：4：5</w:t>
      </w:r>
    </w:p>
    <w:p w14:paraId="3CE4973C">
      <w:r>
        <w:rPr>
          <w:rFonts w:ascii="Calibri" w:hAnsi="Calibri" w:eastAsia="微软雅黑"/>
          <w:b/>
          <w:sz w:val="22"/>
        </w:rPr>
        <w:t>17. 一个钟表过12小时就会慢2分钟，如果早上8点整，钟表显示的是7：59：30，到了当天正午12时，钟表慢了多少秒？（　）</w:t>
      </w:r>
    </w:p>
    <w:p w14:paraId="1C359778">
      <w:pPr>
        <w:ind w:left="454"/>
      </w:pPr>
      <w:r>
        <w:rPr>
          <w:rFonts w:ascii="Calibri" w:hAnsi="Calibri" w:eastAsia="微软雅黑"/>
          <w:b w:val="0"/>
          <w:sz w:val="22"/>
        </w:rPr>
        <w:t>A. 70</w:t>
      </w:r>
    </w:p>
    <w:p w14:paraId="63AAD17E">
      <w:pPr>
        <w:ind w:left="454"/>
      </w:pPr>
      <w:r>
        <w:rPr>
          <w:rFonts w:ascii="Calibri" w:hAnsi="Calibri" w:eastAsia="微软雅黑"/>
          <w:b w:val="0"/>
          <w:sz w:val="22"/>
        </w:rPr>
        <w:t>B. 60</w:t>
      </w:r>
    </w:p>
    <w:p w14:paraId="180C4F61">
      <w:pPr>
        <w:ind w:left="454"/>
      </w:pPr>
      <w:r>
        <w:rPr>
          <w:rFonts w:ascii="Calibri" w:hAnsi="Calibri" w:eastAsia="微软雅黑"/>
          <w:b w:val="0"/>
          <w:sz w:val="22"/>
        </w:rPr>
        <w:t>C. 50</w:t>
      </w:r>
    </w:p>
    <w:p w14:paraId="0DFA6BAE">
      <w:pPr>
        <w:ind w:left="454"/>
      </w:pPr>
      <w:r>
        <w:rPr>
          <w:rFonts w:ascii="Calibri" w:hAnsi="Calibri" w:eastAsia="微软雅黑"/>
          <w:b w:val="0"/>
          <w:sz w:val="22"/>
        </w:rPr>
        <w:t>D. 40</w:t>
      </w:r>
    </w:p>
    <w:p w14:paraId="7B3DAF7B">
      <w:r>
        <w:rPr>
          <w:rFonts w:ascii="Calibri" w:hAnsi="Calibri" w:eastAsia="微软雅黑"/>
          <w:b/>
          <w:sz w:val="22"/>
        </w:rPr>
        <w:t>18. 电视台举行智力竞赛，每位选手要回答40道题，规定答对一题给3分，不答或者答错扣1分，如果一位选手得了80分，请问他答对几题？（　）</w:t>
      </w:r>
    </w:p>
    <w:p w14:paraId="7B5949A9">
      <w:pPr>
        <w:ind w:left="454"/>
      </w:pPr>
      <w:r>
        <w:rPr>
          <w:rFonts w:ascii="Calibri" w:hAnsi="Calibri" w:eastAsia="微软雅黑"/>
          <w:b w:val="0"/>
          <w:sz w:val="22"/>
        </w:rPr>
        <w:t>A. 32</w:t>
      </w:r>
    </w:p>
    <w:p w14:paraId="6696BCDB">
      <w:pPr>
        <w:ind w:left="454"/>
      </w:pPr>
      <w:r>
        <w:rPr>
          <w:rFonts w:ascii="Calibri" w:hAnsi="Calibri" w:eastAsia="微软雅黑"/>
          <w:b w:val="0"/>
          <w:sz w:val="22"/>
        </w:rPr>
        <w:t>B. 20</w:t>
      </w:r>
    </w:p>
    <w:p w14:paraId="49F62EF0">
      <w:pPr>
        <w:ind w:left="454"/>
      </w:pPr>
      <w:r>
        <w:rPr>
          <w:rFonts w:ascii="Calibri" w:hAnsi="Calibri" w:eastAsia="微软雅黑"/>
          <w:b w:val="0"/>
          <w:sz w:val="22"/>
        </w:rPr>
        <w:t>C. 25</w:t>
      </w:r>
    </w:p>
    <w:p w14:paraId="38A92DE9">
      <w:pPr>
        <w:ind w:left="454"/>
      </w:pPr>
      <w:r>
        <w:rPr>
          <w:rFonts w:ascii="Calibri" w:hAnsi="Calibri" w:eastAsia="微软雅黑"/>
          <w:b w:val="0"/>
          <w:sz w:val="22"/>
        </w:rPr>
        <w:t>D. 30</w:t>
      </w:r>
    </w:p>
    <w:p w14:paraId="61089E24">
      <w:r>
        <w:rPr>
          <w:rFonts w:ascii="Calibri" w:hAnsi="Calibri" w:eastAsia="微软雅黑"/>
          <w:b/>
          <w:sz w:val="22"/>
        </w:rPr>
        <w:t>19. 小李开会期间，时钟的分针走过了264度，此次会议共用了多少分钟？</w:t>
      </w:r>
    </w:p>
    <w:p w14:paraId="30E86171">
      <w:pPr>
        <w:ind w:left="454"/>
      </w:pPr>
      <w:r>
        <w:rPr>
          <w:rFonts w:ascii="Calibri" w:hAnsi="Calibri" w:eastAsia="微软雅黑"/>
          <w:b w:val="0"/>
          <w:sz w:val="22"/>
        </w:rPr>
        <w:t>A. 36</w:t>
      </w:r>
    </w:p>
    <w:p w14:paraId="0A0A175E">
      <w:pPr>
        <w:ind w:left="454"/>
      </w:pPr>
      <w:r>
        <w:rPr>
          <w:rFonts w:ascii="Calibri" w:hAnsi="Calibri" w:eastAsia="微软雅黑"/>
          <w:b w:val="0"/>
          <w:sz w:val="22"/>
        </w:rPr>
        <w:t>B. 40</w:t>
      </w:r>
    </w:p>
    <w:p w14:paraId="1FF53A50">
      <w:pPr>
        <w:ind w:left="454"/>
      </w:pPr>
      <w:r>
        <w:rPr>
          <w:rFonts w:ascii="Calibri" w:hAnsi="Calibri" w:eastAsia="微软雅黑"/>
          <w:b w:val="0"/>
          <w:sz w:val="22"/>
        </w:rPr>
        <w:t>C. 44</w:t>
      </w:r>
    </w:p>
    <w:p w14:paraId="5B43E75A">
      <w:pPr>
        <w:ind w:left="454"/>
      </w:pPr>
      <w:r>
        <w:rPr>
          <w:rFonts w:ascii="Calibri" w:hAnsi="Calibri" w:eastAsia="微软雅黑"/>
          <w:b w:val="0"/>
          <w:sz w:val="22"/>
        </w:rPr>
        <w:t>D. 48</w:t>
      </w:r>
    </w:p>
    <w:p w14:paraId="0E13DDB5">
      <w:r>
        <w:rPr>
          <w:rFonts w:ascii="Calibri" w:hAnsi="Calibri" w:eastAsia="微软雅黑"/>
          <w:b/>
          <w:sz w:val="22"/>
        </w:rPr>
        <w:t>20. Sn=3/4!+4/5!+...+(n+2)/(n+3)!+...，则Sn的值是多少？</w:t>
      </w:r>
    </w:p>
    <w:p w14:paraId="5BC1225E">
      <w:pPr>
        <w:ind w:left="454"/>
      </w:pPr>
      <w:r>
        <w:rPr>
          <w:rFonts w:ascii="Calibri" w:hAnsi="Calibri" w:eastAsia="微软雅黑"/>
          <w:b w:val="0"/>
          <w:sz w:val="22"/>
        </w:rPr>
        <w:t>A. 1/6</w:t>
      </w:r>
    </w:p>
    <w:p w14:paraId="3AA09DA4">
      <w:pPr>
        <w:ind w:left="454"/>
      </w:pPr>
      <w:r>
        <w:rPr>
          <w:rFonts w:ascii="Calibri" w:hAnsi="Calibri" w:eastAsia="微软雅黑"/>
          <w:b w:val="0"/>
          <w:sz w:val="22"/>
        </w:rPr>
        <w:t>B. 1</w:t>
      </w:r>
    </w:p>
    <w:p w14:paraId="79EBC998">
      <w:pPr>
        <w:ind w:left="454"/>
      </w:pPr>
      <w:r>
        <w:rPr>
          <w:rFonts w:ascii="Calibri" w:hAnsi="Calibri" w:eastAsia="微软雅黑"/>
          <w:b w:val="0"/>
          <w:sz w:val="22"/>
        </w:rPr>
        <w:t>C. 2/3</w:t>
      </w:r>
    </w:p>
    <w:p w14:paraId="074CAC4E">
      <w:pPr>
        <w:ind w:left="454"/>
      </w:pPr>
      <w:r>
        <w:rPr>
          <w:rFonts w:ascii="Calibri" w:hAnsi="Calibri" w:eastAsia="微软雅黑"/>
          <w:b w:val="0"/>
          <w:sz w:val="22"/>
        </w:rPr>
        <w:t>D. 1/4</w:t>
      </w:r>
    </w:p>
    <w:p w14:paraId="5396C8A7">
      <w:r>
        <w:rPr>
          <w:rFonts w:ascii="Calibri" w:hAnsi="Calibri" w:eastAsia="微软雅黑"/>
          <w:b/>
          <w:sz w:val="22"/>
        </w:rPr>
        <w:t>21. 有两个兄弟和两个姐妹，10年后他们总年龄和为100，请问7年后，他们的年龄和是多少？</w:t>
      </w:r>
    </w:p>
    <w:p w14:paraId="5A3B50E6">
      <w:pPr>
        <w:ind w:left="454"/>
      </w:pPr>
      <w:r>
        <w:rPr>
          <w:rFonts w:ascii="Calibri" w:hAnsi="Calibri" w:eastAsia="微软雅黑"/>
          <w:b w:val="0"/>
          <w:sz w:val="22"/>
        </w:rPr>
        <w:t>A. 75岁</w:t>
      </w:r>
    </w:p>
    <w:p w14:paraId="61581966">
      <w:pPr>
        <w:ind w:left="454"/>
      </w:pPr>
      <w:r>
        <w:rPr>
          <w:rFonts w:ascii="Calibri" w:hAnsi="Calibri" w:eastAsia="微软雅黑"/>
          <w:b w:val="0"/>
          <w:sz w:val="22"/>
          <w:highlight w:val="yellow"/>
        </w:rPr>
        <w:t>B</w:t>
      </w:r>
      <w:r>
        <w:rPr>
          <w:rFonts w:ascii="Calibri" w:hAnsi="Calibri" w:eastAsia="微软雅黑"/>
          <w:b w:val="0"/>
          <w:sz w:val="22"/>
        </w:rPr>
        <w:t>. 88岁</w:t>
      </w:r>
    </w:p>
    <w:p w14:paraId="11BBE4DF">
      <w:pPr>
        <w:ind w:left="454"/>
      </w:pPr>
      <w:r>
        <w:rPr>
          <w:rFonts w:ascii="Calibri" w:hAnsi="Calibri" w:eastAsia="微软雅黑"/>
          <w:b w:val="0"/>
          <w:sz w:val="22"/>
        </w:rPr>
        <w:t>C. 92岁</w:t>
      </w:r>
    </w:p>
    <w:p w14:paraId="2D59EF91">
      <w:pPr>
        <w:ind w:left="454"/>
      </w:pPr>
      <w:r>
        <w:rPr>
          <w:rFonts w:ascii="Calibri" w:hAnsi="Calibri" w:eastAsia="微软雅黑"/>
          <w:b w:val="0"/>
          <w:sz w:val="22"/>
        </w:rPr>
        <w:t>D. 无法确定</w:t>
      </w:r>
      <w:bookmarkStart w:id="0" w:name="_GoBack"/>
      <w:bookmarkEnd w:id="0"/>
    </w:p>
    <w:p w14:paraId="31F926C2">
      <w:r>
        <w:rPr>
          <w:rFonts w:ascii="Calibri" w:hAnsi="Calibri" w:eastAsia="微软雅黑"/>
          <w:b/>
          <w:sz w:val="22"/>
        </w:rPr>
        <w:t>22. 有一本参考书的页数为100，李雷复习到某一页，把这一页（一页有两个页码）折了一个角，他惊奇的发现除了他折的这页外，其他页码相加正好等于5025，李雷折的是哪一页？（　）</w:t>
      </w:r>
    </w:p>
    <w:p w14:paraId="7588312D">
      <w:pPr>
        <w:ind w:left="454"/>
      </w:pPr>
      <w:r>
        <w:rPr>
          <w:rFonts w:ascii="Calibri" w:hAnsi="Calibri" w:eastAsia="微软雅黑"/>
          <w:b w:val="0"/>
          <w:sz w:val="22"/>
        </w:rPr>
        <w:t>A. 17和18</w:t>
      </w:r>
    </w:p>
    <w:p w14:paraId="1049441E">
      <w:pPr>
        <w:ind w:left="454"/>
      </w:pPr>
      <w:r>
        <w:rPr>
          <w:rFonts w:ascii="Calibri" w:hAnsi="Calibri" w:eastAsia="微软雅黑"/>
          <w:b w:val="0"/>
          <w:sz w:val="22"/>
          <w:highlight w:val="yellow"/>
        </w:rPr>
        <w:t xml:space="preserve">B. </w:t>
      </w:r>
      <w:r>
        <w:rPr>
          <w:rFonts w:ascii="Calibri" w:hAnsi="Calibri" w:eastAsia="微软雅黑"/>
          <w:b w:val="0"/>
          <w:sz w:val="22"/>
        </w:rPr>
        <w:t>12和13</w:t>
      </w:r>
    </w:p>
    <w:p w14:paraId="7BA9E181">
      <w:pPr>
        <w:ind w:left="454"/>
      </w:pPr>
      <w:r>
        <w:rPr>
          <w:rFonts w:ascii="Calibri" w:hAnsi="Calibri" w:eastAsia="微软雅黑"/>
          <w:b w:val="0"/>
          <w:sz w:val="22"/>
        </w:rPr>
        <w:t>C. 23和22</w:t>
      </w:r>
    </w:p>
    <w:p w14:paraId="399F4A49">
      <w:pPr>
        <w:ind w:left="454"/>
      </w:pPr>
      <w:r>
        <w:rPr>
          <w:rFonts w:ascii="Calibri" w:hAnsi="Calibri" w:eastAsia="微软雅黑"/>
          <w:b w:val="0"/>
          <w:sz w:val="22"/>
        </w:rPr>
        <w:t>D. 35和36</w:t>
      </w:r>
    </w:p>
    <w:p w14:paraId="5E90C6BA">
      <w:r>
        <w:rPr>
          <w:rFonts w:ascii="Calibri" w:hAnsi="Calibri" w:eastAsia="微软雅黑"/>
          <w:b/>
          <w:sz w:val="22"/>
        </w:rPr>
        <w:t>23. 甲乙两工人合作刚好可以在规定时间内完成某工程。合作过程中，如果甲的工作效率提高50%，则两人只要在规定时间的5/6即可完成；如果乙的效率降低1/3，则两人完成工程比规定时间晚1小时30分钟。规定的时间是（　）</w:t>
      </w:r>
    </w:p>
    <w:p w14:paraId="5CF5D9ED">
      <w:pPr>
        <w:ind w:left="454"/>
      </w:pPr>
      <w:r>
        <w:rPr>
          <w:rFonts w:ascii="Calibri" w:hAnsi="Calibri" w:eastAsia="微软雅黑"/>
          <w:b w:val="0"/>
          <w:sz w:val="22"/>
        </w:rPr>
        <w:t>A. 7小时30分钟</w:t>
      </w:r>
    </w:p>
    <w:p w14:paraId="0188AC18">
      <w:pPr>
        <w:ind w:left="454"/>
      </w:pPr>
      <w:r>
        <w:rPr>
          <w:rFonts w:ascii="Calibri" w:hAnsi="Calibri" w:eastAsia="微软雅黑"/>
          <w:b w:val="0"/>
          <w:sz w:val="22"/>
        </w:rPr>
        <w:t>B. 6小时</w:t>
      </w:r>
    </w:p>
    <w:p w14:paraId="62185A89">
      <w:pPr>
        <w:ind w:left="454"/>
      </w:pPr>
      <w:r>
        <w:rPr>
          <w:rFonts w:ascii="Calibri" w:hAnsi="Calibri" w:eastAsia="微软雅黑"/>
          <w:b w:val="0"/>
          <w:sz w:val="22"/>
        </w:rPr>
        <w:t>C. 4小时30分钟</w:t>
      </w:r>
    </w:p>
    <w:p w14:paraId="400C57A9">
      <w:pPr>
        <w:ind w:left="454"/>
      </w:pPr>
      <w:r>
        <w:rPr>
          <w:rFonts w:ascii="Calibri" w:hAnsi="Calibri" w:eastAsia="微软雅黑"/>
          <w:b w:val="0"/>
          <w:sz w:val="22"/>
        </w:rPr>
        <w:t>D. 3小时</w:t>
      </w:r>
    </w:p>
    <w:p w14:paraId="1DC33082">
      <w:r>
        <w:rPr>
          <w:rFonts w:ascii="Calibri" w:hAnsi="Calibri" w:eastAsia="微软雅黑"/>
          <w:b/>
          <w:sz w:val="22"/>
        </w:rPr>
        <w:t>24. 一个棱长为2厘米的正方体，一只蚂蚁从正方体的一个顶角爬到它的对角（距离最远的那个角），最短爬行距离介于（　）厘米之间。</w:t>
      </w:r>
    </w:p>
    <w:p w14:paraId="64287FEB">
      <w:pPr>
        <w:ind w:left="454"/>
      </w:pPr>
      <w:r>
        <w:rPr>
          <w:rFonts w:ascii="Calibri" w:hAnsi="Calibri" w:eastAsia="微软雅黑"/>
          <w:b w:val="0"/>
          <w:sz w:val="22"/>
        </w:rPr>
        <w:t>A. 3-4</w:t>
      </w:r>
    </w:p>
    <w:p w14:paraId="43028523">
      <w:pPr>
        <w:ind w:left="454"/>
      </w:pPr>
      <w:r>
        <w:rPr>
          <w:rFonts w:ascii="Calibri" w:hAnsi="Calibri" w:eastAsia="微软雅黑"/>
          <w:b w:val="0"/>
          <w:sz w:val="22"/>
        </w:rPr>
        <w:t>B. 4-5</w:t>
      </w:r>
    </w:p>
    <w:p w14:paraId="7292123F">
      <w:pPr>
        <w:ind w:left="454"/>
      </w:pPr>
      <w:r>
        <w:rPr>
          <w:rFonts w:ascii="Calibri" w:hAnsi="Calibri" w:eastAsia="微软雅黑"/>
          <w:b w:val="0"/>
          <w:sz w:val="22"/>
        </w:rPr>
        <w:t>C. 5-6</w:t>
      </w:r>
    </w:p>
    <w:p w14:paraId="15530D03">
      <w:pPr>
        <w:ind w:left="454"/>
      </w:pPr>
      <w:r>
        <w:rPr>
          <w:rFonts w:ascii="Calibri" w:hAnsi="Calibri" w:eastAsia="微软雅黑"/>
          <w:b w:val="0"/>
          <w:sz w:val="22"/>
        </w:rPr>
        <w:t>D. 6-7</w:t>
      </w:r>
    </w:p>
    <w:p w14:paraId="64621589">
      <w:r>
        <w:rPr>
          <w:rFonts w:ascii="Calibri" w:hAnsi="Calibri" w:eastAsia="微软雅黑"/>
          <w:b/>
          <w:sz w:val="22"/>
        </w:rPr>
        <w:t>25. 小红、小黄、小青、小蓝、小紫一起参加书法比赛，赛制规定每两个选手都要进行一场比赛。胜者得2分，负者得0分。已知小红和小黄并列第一名，小青是第三名，小蓝和小紫并列第四名。那么小青最后得了几分？</w:t>
      </w:r>
    </w:p>
    <w:p w14:paraId="79A38C2C">
      <w:pPr>
        <w:ind w:left="454"/>
      </w:pPr>
      <w:r>
        <w:rPr>
          <w:rFonts w:ascii="Calibri" w:hAnsi="Calibri" w:eastAsia="微软雅黑"/>
          <w:b w:val="0"/>
          <w:sz w:val="22"/>
        </w:rPr>
        <w:t>A. 2</w:t>
      </w:r>
    </w:p>
    <w:p w14:paraId="4C806C6E">
      <w:pPr>
        <w:ind w:left="454"/>
      </w:pPr>
      <w:r>
        <w:rPr>
          <w:rFonts w:ascii="Calibri" w:hAnsi="Calibri" w:eastAsia="微软雅黑"/>
          <w:b w:val="0"/>
          <w:sz w:val="22"/>
        </w:rPr>
        <w:t>B. 4</w:t>
      </w:r>
    </w:p>
    <w:p w14:paraId="4BFE8048">
      <w:pPr>
        <w:ind w:left="454"/>
      </w:pPr>
      <w:r>
        <w:rPr>
          <w:rFonts w:ascii="Calibri" w:hAnsi="Calibri" w:eastAsia="微软雅黑"/>
          <w:b w:val="0"/>
          <w:sz w:val="22"/>
        </w:rPr>
        <w:t>C. 6</w:t>
      </w:r>
    </w:p>
    <w:p w14:paraId="3AE09FB3">
      <w:pPr>
        <w:ind w:left="454"/>
      </w:pPr>
      <w:r>
        <w:rPr>
          <w:rFonts w:ascii="Calibri" w:hAnsi="Calibri" w:eastAsia="微软雅黑"/>
          <w:b w:val="0"/>
          <w:sz w:val="22"/>
        </w:rPr>
        <w:t>D. 8</w:t>
      </w:r>
    </w:p>
    <w:p w14:paraId="7FCF6CBE">
      <w:r>
        <w:rPr>
          <w:rFonts w:ascii="Calibri" w:hAnsi="Calibri" w:eastAsia="微软雅黑"/>
          <w:b/>
          <w:sz w:val="22"/>
        </w:rPr>
        <w:t>26. 已知a的3次方=1，a（a+1）=-1，则a的2011次方+a的2012次方+1=（　）。</w:t>
      </w:r>
    </w:p>
    <w:p w14:paraId="395290E5">
      <w:pPr>
        <w:ind w:left="454"/>
      </w:pPr>
      <w:r>
        <w:rPr>
          <w:rFonts w:ascii="Calibri" w:hAnsi="Calibri" w:eastAsia="微软雅黑"/>
          <w:b w:val="0"/>
          <w:sz w:val="22"/>
        </w:rPr>
        <w:t>A. 3</w:t>
      </w:r>
    </w:p>
    <w:p w14:paraId="12528C19">
      <w:pPr>
        <w:ind w:left="454"/>
      </w:pPr>
      <w:r>
        <w:rPr>
          <w:rFonts w:ascii="Calibri" w:hAnsi="Calibri" w:eastAsia="微软雅黑"/>
          <w:b w:val="0"/>
          <w:sz w:val="22"/>
        </w:rPr>
        <w:t>B. 2</w:t>
      </w:r>
    </w:p>
    <w:p w14:paraId="0EDE053E">
      <w:pPr>
        <w:ind w:left="454"/>
      </w:pPr>
      <w:r>
        <w:rPr>
          <w:rFonts w:ascii="Calibri" w:hAnsi="Calibri" w:eastAsia="微软雅黑"/>
          <w:b w:val="0"/>
          <w:sz w:val="22"/>
        </w:rPr>
        <w:t>C. 1</w:t>
      </w:r>
    </w:p>
    <w:p w14:paraId="1462B6CE">
      <w:pPr>
        <w:ind w:left="454"/>
      </w:pPr>
      <w:r>
        <w:rPr>
          <w:rFonts w:ascii="Calibri" w:hAnsi="Calibri" w:eastAsia="微软雅黑"/>
          <w:b w:val="0"/>
          <w:sz w:val="22"/>
        </w:rPr>
        <w:t>D. 0</w:t>
      </w:r>
    </w:p>
    <w:p w14:paraId="408D25AD">
      <w:r>
        <w:rPr>
          <w:rFonts w:ascii="Calibri" w:hAnsi="Calibri" w:eastAsia="微软雅黑"/>
          <w:b/>
          <w:sz w:val="22"/>
        </w:rPr>
        <w:t>27. 1只蚂蚁外出觅食，发现一大块面包，它立刻回洞唤来10个伙伴，可是搬不动。每个蚂蚁回去各找来10只蚂蚁，还是搬不动。于是每只蚂蚁又叫来10只蚂蚁，但仍然抬不动。蚂蚁们再回去，每只蚂蚁又叫来10个伙伴。这次，终于把面包抬回到洞里。请问一共来了多少只蚂蚁才搬动面包？</w:t>
      </w:r>
    </w:p>
    <w:p w14:paraId="27C959D7">
      <w:pPr>
        <w:ind w:left="454"/>
      </w:pPr>
      <w:r>
        <w:rPr>
          <w:rFonts w:ascii="Calibri" w:hAnsi="Calibri" w:eastAsia="微软雅黑"/>
          <w:b w:val="0"/>
          <w:sz w:val="22"/>
        </w:rPr>
        <w:t>A. 10000</w:t>
      </w:r>
    </w:p>
    <w:p w14:paraId="2BFED8A8">
      <w:pPr>
        <w:ind w:left="454"/>
      </w:pPr>
      <w:r>
        <w:rPr>
          <w:rFonts w:ascii="Calibri" w:hAnsi="Calibri" w:eastAsia="微软雅黑"/>
          <w:b w:val="0"/>
          <w:sz w:val="22"/>
        </w:rPr>
        <w:t>B. 11000</w:t>
      </w:r>
    </w:p>
    <w:p w14:paraId="441EB956">
      <w:pPr>
        <w:ind w:left="454"/>
      </w:pPr>
      <w:r>
        <w:rPr>
          <w:rFonts w:ascii="Calibri" w:hAnsi="Calibri" w:eastAsia="微软雅黑"/>
          <w:b w:val="0"/>
          <w:sz w:val="22"/>
        </w:rPr>
        <w:t>C. 14641</w:t>
      </w:r>
    </w:p>
    <w:p w14:paraId="718F3EC5">
      <w:pPr>
        <w:ind w:left="454"/>
      </w:pPr>
      <w:r>
        <w:rPr>
          <w:rFonts w:ascii="Calibri" w:hAnsi="Calibri" w:eastAsia="微软雅黑"/>
          <w:b w:val="0"/>
          <w:sz w:val="22"/>
        </w:rPr>
        <w:t>D. 10001</w:t>
      </w:r>
    </w:p>
    <w:p w14:paraId="3B3EA61D">
      <w:r>
        <w:rPr>
          <w:rFonts w:ascii="Calibri" w:hAnsi="Calibri" w:eastAsia="微软雅黑"/>
          <w:b/>
          <w:sz w:val="22"/>
        </w:rPr>
        <w:t>28. 某件商品成本为72元每件，原来按定价出售，每天可出售一百件，每件利润为成本的25%，后来按定价的90%出售，每天销售额提高到原来的2.5倍。按照这样计算，每天的利润比原来增加多少？</w:t>
      </w:r>
    </w:p>
    <w:p w14:paraId="11CCC71E">
      <w:pPr>
        <w:ind w:left="454"/>
      </w:pPr>
      <w:r>
        <w:rPr>
          <w:rFonts w:ascii="Calibri" w:hAnsi="Calibri" w:eastAsia="微软雅黑"/>
          <w:b w:val="0"/>
          <w:sz w:val="22"/>
        </w:rPr>
        <w:t>A. 2250</w:t>
      </w:r>
    </w:p>
    <w:p w14:paraId="2390DD20">
      <w:pPr>
        <w:ind w:left="454"/>
      </w:pPr>
      <w:r>
        <w:rPr>
          <w:rFonts w:ascii="Calibri" w:hAnsi="Calibri" w:eastAsia="微软雅黑"/>
          <w:b w:val="0"/>
          <w:sz w:val="22"/>
        </w:rPr>
        <w:t>B. 1800</w:t>
      </w:r>
    </w:p>
    <w:p w14:paraId="65F2B00A">
      <w:pPr>
        <w:ind w:left="454"/>
      </w:pPr>
      <w:r>
        <w:rPr>
          <w:rFonts w:ascii="Calibri" w:hAnsi="Calibri" w:eastAsia="微软雅黑"/>
          <w:b w:val="0"/>
          <w:sz w:val="22"/>
        </w:rPr>
        <w:t>C. 900</w:t>
      </w:r>
    </w:p>
    <w:p w14:paraId="7FFB2A16">
      <w:pPr>
        <w:ind w:left="454"/>
      </w:pPr>
      <w:r>
        <w:rPr>
          <w:rFonts w:ascii="Calibri" w:hAnsi="Calibri" w:eastAsia="微软雅黑"/>
          <w:b w:val="0"/>
          <w:sz w:val="22"/>
        </w:rPr>
        <w:t>D. 450</w:t>
      </w:r>
    </w:p>
    <w:p w14:paraId="45EE43FE">
      <w:r>
        <w:rPr>
          <w:rFonts w:ascii="Calibri" w:hAnsi="Calibri" w:eastAsia="微软雅黑"/>
          <w:b/>
          <w:sz w:val="22"/>
        </w:rPr>
        <w:t>29. 服装厂在2011年6月30日向客户乙销售一批服装，按照期望获取30%的利润来定价，客户乙可购买3000件，如果按照定价打八五折来销售，客户乙可购买6000件，但所获得的利润将减少8100元，该服装厂为了加强与客户的关系，按照定价的八五折来销售，请问该服装厂6月实际获得的利润是多少？（假设该服装厂6月份没有其他业务往来，且不考虑相关税费）</w:t>
      </w:r>
    </w:p>
    <w:p w14:paraId="6503EE1B">
      <w:pPr>
        <w:ind w:left="454"/>
      </w:pPr>
      <w:r>
        <w:rPr>
          <w:rFonts w:ascii="Calibri" w:hAnsi="Calibri" w:eastAsia="微软雅黑"/>
          <w:b w:val="0"/>
          <w:sz w:val="22"/>
        </w:rPr>
        <w:t>A. 8955</w:t>
      </w:r>
    </w:p>
    <w:p w14:paraId="63FBD485">
      <w:pPr>
        <w:ind w:left="454"/>
      </w:pPr>
      <w:r>
        <w:rPr>
          <w:rFonts w:ascii="Calibri" w:hAnsi="Calibri" w:eastAsia="微软雅黑"/>
          <w:b w:val="0"/>
          <w:sz w:val="22"/>
        </w:rPr>
        <w:t>B. 18900</w:t>
      </w:r>
    </w:p>
    <w:p w14:paraId="2AEA3916">
      <w:pPr>
        <w:ind w:left="454"/>
      </w:pPr>
      <w:r>
        <w:rPr>
          <w:rFonts w:ascii="Calibri" w:hAnsi="Calibri" w:eastAsia="微软雅黑"/>
          <w:b w:val="0"/>
          <w:sz w:val="22"/>
        </w:rPr>
        <w:t>C. 21200</w:t>
      </w:r>
    </w:p>
    <w:p w14:paraId="780ADB83">
      <w:pPr>
        <w:ind w:left="454"/>
      </w:pPr>
      <w:r>
        <w:rPr>
          <w:rFonts w:ascii="Calibri" w:hAnsi="Calibri" w:eastAsia="微软雅黑"/>
          <w:b w:val="0"/>
          <w:sz w:val="22"/>
        </w:rPr>
        <w:t>D. 54000</w:t>
      </w:r>
    </w:p>
    <w:p w14:paraId="3672D76C">
      <w:r>
        <w:rPr>
          <w:rFonts w:ascii="Calibri" w:hAnsi="Calibri" w:eastAsia="微软雅黑"/>
          <w:b/>
          <w:sz w:val="22"/>
        </w:rPr>
        <w:t>30. 用3和6两个自然数能表示的最大数值应该是多少？</w:t>
      </w:r>
    </w:p>
    <w:p w14:paraId="1C9FDFD8">
      <w:pPr>
        <w:ind w:left="454"/>
      </w:pPr>
      <w:r>
        <w:rPr>
          <w:rFonts w:ascii="Calibri" w:hAnsi="Calibri" w:eastAsia="微软雅黑"/>
          <w:b w:val="0"/>
          <w:sz w:val="22"/>
        </w:rPr>
        <w:t>A. 63</w:t>
      </w:r>
    </w:p>
    <w:p w14:paraId="3639CCA2">
      <w:pPr>
        <w:ind w:left="454"/>
      </w:pPr>
      <w:r>
        <w:rPr>
          <w:rFonts w:ascii="Calibri" w:hAnsi="Calibri" w:eastAsia="微软雅黑"/>
          <w:b w:val="0"/>
          <w:sz w:val="22"/>
        </w:rPr>
        <w:t>B. 729</w:t>
      </w:r>
    </w:p>
    <w:p w14:paraId="6F0D8373">
      <w:pPr>
        <w:ind w:left="454"/>
      </w:pPr>
      <w:r>
        <w:rPr>
          <w:rFonts w:ascii="Calibri" w:hAnsi="Calibri" w:eastAsia="微软雅黑"/>
          <w:b w:val="0"/>
          <w:sz w:val="22"/>
        </w:rPr>
        <w:t>C. 79</w:t>
      </w:r>
    </w:p>
    <w:p w14:paraId="0E847C90">
      <w:pPr>
        <w:ind w:left="454"/>
      </w:pPr>
      <w:r>
        <w:rPr>
          <w:rFonts w:ascii="Calibri" w:hAnsi="Calibri" w:eastAsia="微软雅黑"/>
          <w:b w:val="0"/>
          <w:sz w:val="22"/>
        </w:rPr>
        <w:t>D. 197</w:t>
      </w:r>
    </w:p>
    <w:p w14:paraId="171D41F9">
      <w:r>
        <w:rPr>
          <w:rFonts w:ascii="Calibri" w:hAnsi="Calibri" w:eastAsia="微软雅黑"/>
          <w:b/>
          <w:sz w:val="22"/>
        </w:rPr>
        <w:t>31. 8，8，12，24，60，（　）</w:t>
      </w:r>
    </w:p>
    <w:p w14:paraId="059C97A8">
      <w:pPr>
        <w:ind w:left="454"/>
      </w:pPr>
      <w:r>
        <w:rPr>
          <w:rFonts w:ascii="Calibri" w:hAnsi="Calibri" w:eastAsia="微软雅黑"/>
          <w:b w:val="0"/>
          <w:sz w:val="22"/>
        </w:rPr>
        <w:t>A. 240</w:t>
      </w:r>
    </w:p>
    <w:p w14:paraId="2152C555">
      <w:pPr>
        <w:ind w:left="454"/>
      </w:pPr>
      <w:r>
        <w:rPr>
          <w:rFonts w:ascii="Calibri" w:hAnsi="Calibri" w:eastAsia="微软雅黑"/>
          <w:b w:val="0"/>
          <w:sz w:val="22"/>
        </w:rPr>
        <w:t>B. 180</w:t>
      </w:r>
    </w:p>
    <w:p w14:paraId="0E7A8C98">
      <w:pPr>
        <w:ind w:left="454"/>
      </w:pPr>
      <w:r>
        <w:rPr>
          <w:rFonts w:ascii="Calibri" w:hAnsi="Calibri" w:eastAsia="微软雅黑"/>
          <w:b w:val="0"/>
          <w:sz w:val="22"/>
        </w:rPr>
        <w:t>C. 120</w:t>
      </w:r>
    </w:p>
    <w:p w14:paraId="475F27D5">
      <w:pPr>
        <w:ind w:left="454"/>
      </w:pPr>
      <w:r>
        <w:rPr>
          <w:rFonts w:ascii="Calibri" w:hAnsi="Calibri" w:eastAsia="微软雅黑"/>
          <w:b w:val="0"/>
          <w:sz w:val="22"/>
        </w:rPr>
        <w:t>D. 80</w:t>
      </w:r>
    </w:p>
    <w:p w14:paraId="2C3B3F5B">
      <w:r>
        <w:rPr>
          <w:rFonts w:ascii="Calibri" w:hAnsi="Calibri" w:eastAsia="微软雅黑"/>
          <w:b/>
          <w:sz w:val="22"/>
        </w:rPr>
        <w:t>32. 根号下（2的2次方），6，2倍根号下36，（根号下20）的2次方，（　）。</w:t>
      </w:r>
    </w:p>
    <w:p w14:paraId="595E3393">
      <w:pPr>
        <w:ind w:left="454"/>
      </w:pPr>
      <w:r>
        <w:rPr>
          <w:rFonts w:ascii="Calibri" w:hAnsi="Calibri" w:eastAsia="微软雅黑"/>
          <w:b w:val="0"/>
          <w:sz w:val="22"/>
        </w:rPr>
        <w:t>A. 15</w:t>
      </w:r>
    </w:p>
    <w:p w14:paraId="3ACAC086">
      <w:pPr>
        <w:ind w:left="454"/>
      </w:pPr>
      <w:r>
        <w:rPr>
          <w:rFonts w:ascii="Calibri" w:hAnsi="Calibri" w:eastAsia="微软雅黑"/>
          <w:b w:val="0"/>
          <w:sz w:val="22"/>
        </w:rPr>
        <w:t>B. 25</w:t>
      </w:r>
    </w:p>
    <w:p w14:paraId="119C1CCC">
      <w:pPr>
        <w:ind w:left="454"/>
      </w:pPr>
      <w:r>
        <w:rPr>
          <w:rFonts w:ascii="Calibri" w:hAnsi="Calibri" w:eastAsia="微软雅黑"/>
          <w:b w:val="0"/>
          <w:sz w:val="22"/>
        </w:rPr>
        <w:t>C. 30</w:t>
      </w:r>
    </w:p>
    <w:p w14:paraId="79694D77">
      <w:pPr>
        <w:ind w:left="454"/>
      </w:pPr>
      <w:r>
        <w:rPr>
          <w:rFonts w:ascii="Calibri" w:hAnsi="Calibri" w:eastAsia="微软雅黑"/>
          <w:b w:val="0"/>
          <w:sz w:val="22"/>
        </w:rPr>
        <w:t>D. 35</w:t>
      </w:r>
    </w:p>
    <w:p w14:paraId="53C9733A">
      <w:r>
        <w:rPr>
          <w:rFonts w:ascii="Calibri" w:hAnsi="Calibri" w:eastAsia="微软雅黑"/>
          <w:b/>
          <w:sz w:val="22"/>
        </w:rPr>
        <w:t>33. 17，24，33，46，（　），92</w:t>
      </w:r>
    </w:p>
    <w:p w14:paraId="66FAD06D">
      <w:pPr>
        <w:ind w:left="454"/>
      </w:pPr>
      <w:r>
        <w:rPr>
          <w:rFonts w:ascii="Calibri" w:hAnsi="Calibri" w:eastAsia="微软雅黑"/>
          <w:b w:val="0"/>
          <w:sz w:val="22"/>
        </w:rPr>
        <w:t>A. 65</w:t>
      </w:r>
    </w:p>
    <w:p w14:paraId="0DC75C64">
      <w:pPr>
        <w:ind w:left="454"/>
      </w:pPr>
      <w:r>
        <w:rPr>
          <w:rFonts w:ascii="Calibri" w:hAnsi="Calibri" w:eastAsia="微软雅黑"/>
          <w:b w:val="0"/>
          <w:sz w:val="22"/>
        </w:rPr>
        <w:t>B. 67</w:t>
      </w:r>
    </w:p>
    <w:p w14:paraId="788CCA16">
      <w:pPr>
        <w:ind w:left="454"/>
      </w:pPr>
      <w:r>
        <w:rPr>
          <w:rFonts w:ascii="Calibri" w:hAnsi="Calibri" w:eastAsia="微软雅黑"/>
          <w:b w:val="0"/>
          <w:sz w:val="22"/>
        </w:rPr>
        <w:t>C. 69</w:t>
      </w:r>
    </w:p>
    <w:p w14:paraId="466E5053">
      <w:pPr>
        <w:ind w:left="454"/>
      </w:pPr>
      <w:r>
        <w:rPr>
          <w:rFonts w:ascii="Calibri" w:hAnsi="Calibri" w:eastAsia="微软雅黑"/>
          <w:b w:val="0"/>
          <w:sz w:val="22"/>
        </w:rPr>
        <w:t>D. 71</w:t>
      </w:r>
    </w:p>
    <w:p w14:paraId="313C9C3F">
      <w:r>
        <w:rPr>
          <w:rFonts w:ascii="Calibri" w:hAnsi="Calibri" w:eastAsia="微软雅黑"/>
          <w:b/>
          <w:sz w:val="22"/>
        </w:rPr>
        <w:t>34. 2，5，20，12，-8，（　），10</w:t>
      </w:r>
    </w:p>
    <w:p w14:paraId="36832F29">
      <w:pPr>
        <w:ind w:left="454"/>
      </w:pPr>
      <w:r>
        <w:rPr>
          <w:rFonts w:ascii="Calibri" w:hAnsi="Calibri" w:eastAsia="微软雅黑"/>
          <w:b w:val="0"/>
          <w:sz w:val="22"/>
        </w:rPr>
        <w:t>A. 7</w:t>
      </w:r>
    </w:p>
    <w:p w14:paraId="78EBC255">
      <w:pPr>
        <w:ind w:left="454"/>
      </w:pPr>
      <w:r>
        <w:rPr>
          <w:rFonts w:ascii="Calibri" w:hAnsi="Calibri" w:eastAsia="微软雅黑"/>
          <w:b w:val="0"/>
          <w:sz w:val="22"/>
        </w:rPr>
        <w:t>B. 8</w:t>
      </w:r>
    </w:p>
    <w:p w14:paraId="47C0EA7C">
      <w:pPr>
        <w:ind w:left="454"/>
      </w:pPr>
      <w:r>
        <w:rPr>
          <w:rFonts w:ascii="Calibri" w:hAnsi="Calibri" w:eastAsia="微软雅黑"/>
          <w:b w:val="0"/>
          <w:sz w:val="22"/>
        </w:rPr>
        <w:t>C. 12</w:t>
      </w:r>
    </w:p>
    <w:p w14:paraId="47B7C87E">
      <w:pPr>
        <w:ind w:left="454"/>
      </w:pPr>
      <w:r>
        <w:rPr>
          <w:rFonts w:ascii="Calibri" w:hAnsi="Calibri" w:eastAsia="微软雅黑"/>
          <w:b w:val="0"/>
          <w:sz w:val="22"/>
        </w:rPr>
        <w:t>D. -8</w:t>
      </w:r>
    </w:p>
    <w:p w14:paraId="6599444C">
      <w:r>
        <w:rPr>
          <w:rFonts w:ascii="Calibri" w:hAnsi="Calibri" w:eastAsia="微软雅黑"/>
          <w:b/>
          <w:sz w:val="22"/>
        </w:rPr>
        <w:t>35. 1，2，9，121，（　）</w:t>
      </w:r>
    </w:p>
    <w:p w14:paraId="23EDC78F">
      <w:pPr>
        <w:ind w:left="454"/>
      </w:pPr>
      <w:r>
        <w:rPr>
          <w:rFonts w:ascii="Calibri" w:hAnsi="Calibri" w:eastAsia="微软雅黑"/>
          <w:b w:val="0"/>
          <w:sz w:val="22"/>
        </w:rPr>
        <w:t>A. 251</w:t>
      </w:r>
    </w:p>
    <w:p w14:paraId="7A24C114">
      <w:pPr>
        <w:ind w:left="454"/>
      </w:pPr>
      <w:r>
        <w:rPr>
          <w:rFonts w:ascii="Calibri" w:hAnsi="Calibri" w:eastAsia="微软雅黑"/>
          <w:b w:val="0"/>
          <w:sz w:val="22"/>
        </w:rPr>
        <w:t>B. 441</w:t>
      </w:r>
    </w:p>
    <w:p w14:paraId="55C510F2">
      <w:pPr>
        <w:ind w:left="454"/>
      </w:pPr>
      <w:r>
        <w:rPr>
          <w:rFonts w:ascii="Calibri" w:hAnsi="Calibri" w:eastAsia="微软雅黑"/>
          <w:b w:val="0"/>
          <w:sz w:val="22"/>
        </w:rPr>
        <w:t>C. 16900</w:t>
      </w:r>
    </w:p>
    <w:p w14:paraId="51E1E4AC">
      <w:pPr>
        <w:ind w:left="454"/>
      </w:pPr>
      <w:r>
        <w:rPr>
          <w:rFonts w:ascii="Calibri" w:hAnsi="Calibri" w:eastAsia="微软雅黑"/>
          <w:b w:val="0"/>
          <w:sz w:val="22"/>
        </w:rPr>
        <w:t>D. 960</w:t>
      </w:r>
    </w:p>
    <w:p w14:paraId="6CE1B4AE">
      <w:r>
        <w:rPr>
          <w:rFonts w:ascii="Calibri" w:hAnsi="Calibri" w:eastAsia="微软雅黑"/>
          <w:b/>
          <w:sz w:val="22"/>
        </w:rPr>
        <w:t>36. 9，0，16，9，27，（　）</w:t>
      </w:r>
    </w:p>
    <w:p w14:paraId="1CD982C1">
      <w:pPr>
        <w:ind w:left="454"/>
      </w:pPr>
      <w:r>
        <w:rPr>
          <w:rFonts w:ascii="Calibri" w:hAnsi="Calibri" w:eastAsia="微软雅黑"/>
          <w:b w:val="0"/>
          <w:sz w:val="22"/>
        </w:rPr>
        <w:t>A. 36</w:t>
      </w:r>
    </w:p>
    <w:p w14:paraId="2C8F90BD">
      <w:pPr>
        <w:ind w:left="454"/>
      </w:pPr>
      <w:r>
        <w:rPr>
          <w:rFonts w:ascii="Calibri" w:hAnsi="Calibri" w:eastAsia="微软雅黑"/>
          <w:b w:val="0"/>
          <w:sz w:val="22"/>
        </w:rPr>
        <w:t>B. 49</w:t>
      </w:r>
    </w:p>
    <w:p w14:paraId="2107BA7D">
      <w:pPr>
        <w:ind w:left="454"/>
      </w:pPr>
      <w:r>
        <w:rPr>
          <w:rFonts w:ascii="Calibri" w:hAnsi="Calibri" w:eastAsia="微软雅黑"/>
          <w:b w:val="0"/>
          <w:sz w:val="22"/>
        </w:rPr>
        <w:t>C. 64</w:t>
      </w:r>
    </w:p>
    <w:p w14:paraId="55B96CF2">
      <w:pPr>
        <w:ind w:left="454"/>
      </w:pPr>
      <w:r>
        <w:rPr>
          <w:rFonts w:ascii="Calibri" w:hAnsi="Calibri" w:eastAsia="微软雅黑"/>
          <w:b w:val="0"/>
          <w:sz w:val="22"/>
        </w:rPr>
        <w:t>D. 22</w:t>
      </w:r>
    </w:p>
    <w:p w14:paraId="38E63D48">
      <w:r>
        <w:rPr>
          <w:rFonts w:ascii="Calibri" w:hAnsi="Calibri" w:eastAsia="微软雅黑"/>
          <w:b/>
          <w:sz w:val="22"/>
        </w:rPr>
        <w:t>37. 2，7，4，9，8，11，16，（　）。</w:t>
      </w:r>
    </w:p>
    <w:p w14:paraId="6DDE0615">
      <w:pPr>
        <w:ind w:left="454"/>
      </w:pPr>
      <w:r>
        <w:rPr>
          <w:rFonts w:ascii="Calibri" w:hAnsi="Calibri" w:eastAsia="微软雅黑"/>
          <w:b w:val="0"/>
          <w:sz w:val="22"/>
        </w:rPr>
        <w:t>A. 24</w:t>
      </w:r>
    </w:p>
    <w:p w14:paraId="36A7CE25">
      <w:pPr>
        <w:ind w:left="454"/>
      </w:pPr>
      <w:r>
        <w:rPr>
          <w:rFonts w:ascii="Calibri" w:hAnsi="Calibri" w:eastAsia="微软雅黑"/>
          <w:b w:val="0"/>
          <w:sz w:val="22"/>
        </w:rPr>
        <w:t>B. 32</w:t>
      </w:r>
    </w:p>
    <w:p w14:paraId="65D68CB7">
      <w:pPr>
        <w:ind w:left="454"/>
      </w:pPr>
      <w:r>
        <w:rPr>
          <w:rFonts w:ascii="Calibri" w:hAnsi="Calibri" w:eastAsia="微软雅黑"/>
          <w:b w:val="0"/>
          <w:sz w:val="22"/>
        </w:rPr>
        <w:t>C. 15</w:t>
      </w:r>
    </w:p>
    <w:p w14:paraId="12E53F69">
      <w:pPr>
        <w:ind w:left="454"/>
      </w:pPr>
      <w:r>
        <w:rPr>
          <w:rFonts w:ascii="Calibri" w:hAnsi="Calibri" w:eastAsia="微软雅黑"/>
          <w:b w:val="0"/>
          <w:sz w:val="22"/>
        </w:rPr>
        <w:t>D. 13</w:t>
      </w:r>
    </w:p>
    <w:p w14:paraId="618FAEBA">
      <w:r>
        <w:rPr>
          <w:rFonts w:ascii="Calibri" w:hAnsi="Calibri" w:eastAsia="微软雅黑"/>
          <w:b/>
          <w:sz w:val="22"/>
        </w:rPr>
        <w:t>38. -7，0，1，2，9，（　）</w:t>
      </w:r>
    </w:p>
    <w:p w14:paraId="3D0B1D65">
      <w:pPr>
        <w:ind w:left="454"/>
      </w:pPr>
      <w:r>
        <w:rPr>
          <w:rFonts w:ascii="Calibri" w:hAnsi="Calibri" w:eastAsia="微软雅黑"/>
          <w:b w:val="0"/>
          <w:sz w:val="22"/>
        </w:rPr>
        <w:t>A. 12</w:t>
      </w:r>
    </w:p>
    <w:p w14:paraId="1BDDF0F3">
      <w:pPr>
        <w:ind w:left="454"/>
      </w:pPr>
      <w:r>
        <w:rPr>
          <w:rFonts w:ascii="Calibri" w:hAnsi="Calibri" w:eastAsia="微软雅黑"/>
          <w:b w:val="0"/>
          <w:sz w:val="22"/>
        </w:rPr>
        <w:t>B. 18</w:t>
      </w:r>
    </w:p>
    <w:p w14:paraId="6A659F6B">
      <w:pPr>
        <w:ind w:left="454"/>
      </w:pPr>
      <w:r>
        <w:rPr>
          <w:rFonts w:ascii="Calibri" w:hAnsi="Calibri" w:eastAsia="微软雅黑"/>
          <w:b w:val="0"/>
          <w:sz w:val="22"/>
        </w:rPr>
        <w:t>C. 24</w:t>
      </w:r>
    </w:p>
    <w:p w14:paraId="789E894E">
      <w:pPr>
        <w:ind w:left="454"/>
      </w:pPr>
      <w:r>
        <w:rPr>
          <w:rFonts w:ascii="Calibri" w:hAnsi="Calibri" w:eastAsia="微软雅黑"/>
          <w:b w:val="0"/>
          <w:sz w:val="22"/>
        </w:rPr>
        <w:t>D. 28</w:t>
      </w:r>
    </w:p>
    <w:p w14:paraId="5A4849A5">
      <w:r>
        <w:rPr>
          <w:rFonts w:ascii="Calibri" w:hAnsi="Calibri" w:eastAsia="微软雅黑"/>
          <w:b/>
          <w:sz w:val="22"/>
        </w:rPr>
        <w:t>39. 2，33，45，58，（　）</w:t>
      </w:r>
    </w:p>
    <w:p w14:paraId="36409937">
      <w:pPr>
        <w:ind w:left="454"/>
      </w:pPr>
      <w:r>
        <w:rPr>
          <w:rFonts w:ascii="Calibri" w:hAnsi="Calibri" w:eastAsia="微软雅黑"/>
          <w:b w:val="0"/>
          <w:sz w:val="22"/>
        </w:rPr>
        <w:t>A. 215</w:t>
      </w:r>
    </w:p>
    <w:p w14:paraId="0E2C2B92">
      <w:pPr>
        <w:ind w:left="454"/>
      </w:pPr>
      <w:r>
        <w:rPr>
          <w:rFonts w:ascii="Calibri" w:hAnsi="Calibri" w:eastAsia="微软雅黑"/>
          <w:b w:val="0"/>
          <w:sz w:val="22"/>
        </w:rPr>
        <w:t>B. 216</w:t>
      </w:r>
    </w:p>
    <w:p w14:paraId="15B5C3F8">
      <w:pPr>
        <w:ind w:left="454"/>
      </w:pPr>
      <w:r>
        <w:rPr>
          <w:rFonts w:ascii="Calibri" w:hAnsi="Calibri" w:eastAsia="微软雅黑"/>
          <w:b w:val="0"/>
          <w:sz w:val="22"/>
        </w:rPr>
        <w:t>C. 512</w:t>
      </w:r>
    </w:p>
    <w:p w14:paraId="53EB6F40">
      <w:pPr>
        <w:ind w:left="454"/>
      </w:pPr>
      <w:r>
        <w:rPr>
          <w:rFonts w:ascii="Calibri" w:hAnsi="Calibri" w:eastAsia="微软雅黑"/>
          <w:b w:val="0"/>
          <w:sz w:val="22"/>
        </w:rPr>
        <w:t>D. 612</w:t>
      </w:r>
    </w:p>
    <w:p w14:paraId="2BF1C21B">
      <w:r>
        <w:rPr>
          <w:rFonts w:ascii="Calibri" w:hAnsi="Calibri" w:eastAsia="微软雅黑"/>
          <w:b/>
          <w:sz w:val="22"/>
        </w:rPr>
        <w:t>40. 2，3，5，7，11，（　）</w:t>
      </w:r>
    </w:p>
    <w:p w14:paraId="3463A794">
      <w:pPr>
        <w:ind w:left="454"/>
      </w:pPr>
      <w:r>
        <w:rPr>
          <w:rFonts w:ascii="Calibri" w:hAnsi="Calibri" w:eastAsia="微软雅黑"/>
          <w:b w:val="0"/>
          <w:sz w:val="22"/>
        </w:rPr>
        <w:t>A. 17</w:t>
      </w:r>
    </w:p>
    <w:p w14:paraId="0384C773">
      <w:pPr>
        <w:ind w:left="454"/>
      </w:pPr>
      <w:r>
        <w:rPr>
          <w:rFonts w:ascii="Calibri" w:hAnsi="Calibri" w:eastAsia="微软雅黑"/>
          <w:b w:val="0"/>
          <w:sz w:val="22"/>
        </w:rPr>
        <w:t>B. 18</w:t>
      </w:r>
    </w:p>
    <w:p w14:paraId="09BC0DDA">
      <w:pPr>
        <w:ind w:left="454"/>
      </w:pPr>
      <w:r>
        <w:rPr>
          <w:rFonts w:ascii="Calibri" w:hAnsi="Calibri" w:eastAsia="微软雅黑"/>
          <w:b w:val="0"/>
          <w:sz w:val="22"/>
        </w:rPr>
        <w:t>C. 19</w:t>
      </w:r>
    </w:p>
    <w:p w14:paraId="42E26CE9">
      <w:pPr>
        <w:ind w:left="454"/>
      </w:pPr>
      <w:r>
        <w:rPr>
          <w:rFonts w:ascii="Calibri" w:hAnsi="Calibri" w:eastAsia="微软雅黑"/>
          <w:b w:val="0"/>
          <w:sz w:val="22"/>
        </w:rPr>
        <w:t>D. 20</w:t>
      </w:r>
    </w:p>
    <w:p w14:paraId="0E044073">
      <w:r>
        <w:rPr>
          <w:rFonts w:ascii="Calibri" w:hAnsi="Calibri" w:eastAsia="微软雅黑"/>
          <w:b/>
          <w:sz w:val="22"/>
        </w:rPr>
        <w:t>41. 4，18，56，130，（　）</w:t>
      </w:r>
    </w:p>
    <w:p w14:paraId="6981CF4A">
      <w:pPr>
        <w:ind w:left="454"/>
      </w:pPr>
      <w:r>
        <w:rPr>
          <w:rFonts w:ascii="Calibri" w:hAnsi="Calibri" w:eastAsia="微软雅黑"/>
          <w:b w:val="0"/>
          <w:sz w:val="22"/>
        </w:rPr>
        <w:t>A. 26</w:t>
      </w:r>
    </w:p>
    <w:p w14:paraId="1E411FE4">
      <w:pPr>
        <w:ind w:left="454"/>
      </w:pPr>
      <w:r>
        <w:rPr>
          <w:rFonts w:ascii="Calibri" w:hAnsi="Calibri" w:eastAsia="微软雅黑"/>
          <w:b w:val="0"/>
          <w:sz w:val="22"/>
        </w:rPr>
        <w:t>B. 24</w:t>
      </w:r>
    </w:p>
    <w:p w14:paraId="7BD8921D">
      <w:pPr>
        <w:ind w:left="454"/>
      </w:pPr>
      <w:r>
        <w:rPr>
          <w:rFonts w:ascii="Calibri" w:hAnsi="Calibri" w:eastAsia="微软雅黑"/>
          <w:b w:val="0"/>
          <w:sz w:val="22"/>
        </w:rPr>
        <w:t>C. 32</w:t>
      </w:r>
    </w:p>
    <w:p w14:paraId="05664E9E">
      <w:pPr>
        <w:ind w:left="454"/>
      </w:pPr>
      <w:r>
        <w:rPr>
          <w:rFonts w:ascii="Calibri" w:hAnsi="Calibri" w:eastAsia="微软雅黑"/>
          <w:b w:val="0"/>
          <w:sz w:val="22"/>
        </w:rPr>
        <w:t>D. 16</w:t>
      </w:r>
    </w:p>
    <w:p w14:paraId="05B0C519">
      <w:r>
        <w:rPr>
          <w:rFonts w:ascii="Calibri" w:hAnsi="Calibri" w:eastAsia="微软雅黑"/>
          <w:b/>
          <w:sz w:val="22"/>
        </w:rPr>
        <w:t>42. 4.5，3.5，2.8，5.2，4.4，3.6，5.7，（　）</w:t>
      </w:r>
    </w:p>
    <w:p w14:paraId="4EE1595B">
      <w:pPr>
        <w:ind w:left="454"/>
      </w:pPr>
      <w:r>
        <w:rPr>
          <w:rFonts w:ascii="Calibri" w:hAnsi="Calibri" w:eastAsia="微软雅黑"/>
          <w:b w:val="0"/>
          <w:sz w:val="22"/>
        </w:rPr>
        <w:t>A. 2.3</w:t>
      </w:r>
    </w:p>
    <w:p w14:paraId="03244E8C">
      <w:pPr>
        <w:ind w:left="454"/>
      </w:pPr>
      <w:r>
        <w:rPr>
          <w:rFonts w:ascii="Calibri" w:hAnsi="Calibri" w:eastAsia="微软雅黑"/>
          <w:b w:val="0"/>
          <w:sz w:val="22"/>
        </w:rPr>
        <w:t>B. 3.3</w:t>
      </w:r>
    </w:p>
    <w:p w14:paraId="369ADAC0">
      <w:pPr>
        <w:ind w:left="454"/>
      </w:pPr>
      <w:r>
        <w:rPr>
          <w:rFonts w:ascii="Calibri" w:hAnsi="Calibri" w:eastAsia="微软雅黑"/>
          <w:b w:val="0"/>
          <w:sz w:val="22"/>
        </w:rPr>
        <w:t>C. 4.3</w:t>
      </w:r>
    </w:p>
    <w:p w14:paraId="18E52193">
      <w:pPr>
        <w:ind w:left="454"/>
      </w:pPr>
      <w:r>
        <w:rPr>
          <w:rFonts w:ascii="Calibri" w:hAnsi="Calibri" w:eastAsia="微软雅黑"/>
          <w:b w:val="0"/>
          <w:sz w:val="22"/>
        </w:rPr>
        <w:t>D. 5.3</w:t>
      </w:r>
    </w:p>
    <w:p w14:paraId="1F698138">
      <w:r>
        <w:rPr>
          <w:rFonts w:ascii="Calibri" w:hAnsi="Calibri" w:eastAsia="微软雅黑"/>
          <w:b/>
          <w:sz w:val="22"/>
        </w:rPr>
        <w:t>43. 120，60，24，（　），0</w:t>
      </w:r>
    </w:p>
    <w:p w14:paraId="28E456DF">
      <w:pPr>
        <w:ind w:left="454"/>
      </w:pPr>
      <w:r>
        <w:rPr>
          <w:rFonts w:ascii="Calibri" w:hAnsi="Calibri" w:eastAsia="微软雅黑"/>
          <w:b w:val="0"/>
          <w:sz w:val="22"/>
        </w:rPr>
        <w:t>A. 6</w:t>
      </w:r>
    </w:p>
    <w:p w14:paraId="7947BA82">
      <w:pPr>
        <w:ind w:left="454"/>
      </w:pPr>
      <w:r>
        <w:rPr>
          <w:rFonts w:ascii="Calibri" w:hAnsi="Calibri" w:eastAsia="微软雅黑"/>
          <w:b w:val="0"/>
          <w:sz w:val="22"/>
        </w:rPr>
        <w:t>B. 12</w:t>
      </w:r>
    </w:p>
    <w:p w14:paraId="77F800A9">
      <w:pPr>
        <w:ind w:left="454"/>
      </w:pPr>
      <w:r>
        <w:rPr>
          <w:rFonts w:ascii="Calibri" w:hAnsi="Calibri" w:eastAsia="微软雅黑"/>
          <w:b w:val="0"/>
          <w:sz w:val="22"/>
        </w:rPr>
        <w:t>C. 7</w:t>
      </w:r>
    </w:p>
    <w:p w14:paraId="5E854589">
      <w:pPr>
        <w:ind w:left="454"/>
      </w:pPr>
      <w:r>
        <w:rPr>
          <w:rFonts w:ascii="Calibri" w:hAnsi="Calibri" w:eastAsia="微软雅黑"/>
          <w:b w:val="0"/>
          <w:sz w:val="22"/>
        </w:rPr>
        <w:t>D. 8</w:t>
      </w:r>
    </w:p>
    <w:p w14:paraId="4D64A7F0">
      <w:r>
        <w:rPr>
          <w:rFonts w:ascii="Calibri" w:hAnsi="Calibri" w:eastAsia="微软雅黑"/>
          <w:b/>
          <w:sz w:val="22"/>
        </w:rPr>
        <w:t>44. 1，3，11，123，（　）</w:t>
      </w:r>
    </w:p>
    <w:p w14:paraId="61BDEFAA">
      <w:pPr>
        <w:ind w:left="454"/>
      </w:pPr>
      <w:r>
        <w:rPr>
          <w:rFonts w:ascii="Calibri" w:hAnsi="Calibri" w:eastAsia="微软雅黑"/>
          <w:b w:val="0"/>
          <w:sz w:val="22"/>
        </w:rPr>
        <w:t>A. 15131</w:t>
      </w:r>
    </w:p>
    <w:p w14:paraId="3813F285">
      <w:pPr>
        <w:ind w:left="454"/>
      </w:pPr>
      <w:r>
        <w:rPr>
          <w:rFonts w:ascii="Calibri" w:hAnsi="Calibri" w:eastAsia="微软雅黑"/>
          <w:b w:val="0"/>
          <w:sz w:val="22"/>
        </w:rPr>
        <w:t>B. 1468</w:t>
      </w:r>
    </w:p>
    <w:p w14:paraId="1F4F9EEB">
      <w:pPr>
        <w:ind w:left="454"/>
      </w:pPr>
      <w:r>
        <w:rPr>
          <w:rFonts w:ascii="Calibri" w:hAnsi="Calibri" w:eastAsia="微软雅黑"/>
          <w:b w:val="0"/>
          <w:sz w:val="22"/>
        </w:rPr>
        <w:t>C. 16798</w:t>
      </w:r>
    </w:p>
    <w:p w14:paraId="5EE270D5">
      <w:pPr>
        <w:ind w:left="454"/>
      </w:pPr>
      <w:r>
        <w:rPr>
          <w:rFonts w:ascii="Calibri" w:hAnsi="Calibri" w:eastAsia="微软雅黑"/>
          <w:b w:val="0"/>
          <w:sz w:val="22"/>
        </w:rPr>
        <w:t>D. 96543</w:t>
      </w:r>
    </w:p>
    <w:p w14:paraId="20AD0658">
      <w:r>
        <w:rPr>
          <w:rFonts w:ascii="Calibri" w:hAnsi="Calibri" w:eastAsia="微软雅黑"/>
          <w:b/>
          <w:sz w:val="22"/>
        </w:rPr>
        <w:t>45. 16，21，18，23，29，34，（　）</w:t>
      </w:r>
    </w:p>
    <w:p w14:paraId="3A0D67C6">
      <w:pPr>
        <w:ind w:left="454"/>
      </w:pPr>
      <w:r>
        <w:rPr>
          <w:rFonts w:ascii="Calibri" w:hAnsi="Calibri" w:eastAsia="微软雅黑"/>
          <w:b w:val="0"/>
          <w:sz w:val="22"/>
        </w:rPr>
        <w:t>A. 22</w:t>
      </w:r>
    </w:p>
    <w:p w14:paraId="53FA8F6A">
      <w:pPr>
        <w:ind w:left="454"/>
      </w:pPr>
      <w:r>
        <w:rPr>
          <w:rFonts w:ascii="Calibri" w:hAnsi="Calibri" w:eastAsia="微软雅黑"/>
          <w:b w:val="0"/>
          <w:sz w:val="22"/>
        </w:rPr>
        <w:t>B. 27</w:t>
      </w:r>
    </w:p>
    <w:p w14:paraId="574CDF26">
      <w:pPr>
        <w:ind w:left="454"/>
      </w:pPr>
      <w:r>
        <w:rPr>
          <w:rFonts w:ascii="Calibri" w:hAnsi="Calibri" w:eastAsia="微软雅黑"/>
          <w:b w:val="0"/>
          <w:sz w:val="22"/>
        </w:rPr>
        <w:t>C. 34</w:t>
      </w:r>
    </w:p>
    <w:p w14:paraId="62454078">
      <w:pPr>
        <w:ind w:left="454"/>
      </w:pPr>
      <w:r>
        <w:rPr>
          <w:rFonts w:ascii="Calibri" w:hAnsi="Calibri" w:eastAsia="微软雅黑"/>
          <w:b w:val="0"/>
          <w:sz w:val="22"/>
        </w:rPr>
        <w:t>D. 35</w:t>
      </w:r>
    </w:p>
    <w:p w14:paraId="60169931">
      <w:r>
        <w:rPr>
          <w:rFonts w:ascii="Calibri" w:hAnsi="Calibri" w:eastAsia="微软雅黑"/>
          <w:b/>
          <w:sz w:val="22"/>
        </w:rPr>
        <w:t>46. 从所给的四个选项中，选择最合适的一个填入问号处，使之呈现一定的规律性（九宫格：第一行三个由小方块组成的对称图形；第二行三个对称图形；第三行前两格为方块组合图形，第三格为？）</w:t>
      </w:r>
    </w:p>
    <w:p w14:paraId="47421C61">
      <w:pPr>
        <w:ind w:left="454"/>
      </w:pPr>
      <w:r>
        <w:rPr>
          <w:rFonts w:ascii="Calibri" w:hAnsi="Calibri" w:eastAsia="微软雅黑"/>
          <w:b w:val="0"/>
          <w:sz w:val="22"/>
        </w:rPr>
        <w:t>A. 选图中A</w:t>
      </w:r>
    </w:p>
    <w:p w14:paraId="756EB811">
      <w:pPr>
        <w:ind w:left="454"/>
      </w:pPr>
      <w:r>
        <w:rPr>
          <w:rFonts w:ascii="Calibri" w:hAnsi="Calibri" w:eastAsia="微软雅黑"/>
          <w:b w:val="0"/>
          <w:sz w:val="22"/>
        </w:rPr>
        <w:t>B. 选图中B</w:t>
      </w:r>
    </w:p>
    <w:p w14:paraId="45D2CD09">
      <w:pPr>
        <w:ind w:left="454"/>
      </w:pPr>
      <w:r>
        <w:rPr>
          <w:rFonts w:ascii="Calibri" w:hAnsi="Calibri" w:eastAsia="微软雅黑"/>
          <w:b w:val="0"/>
          <w:sz w:val="22"/>
        </w:rPr>
        <w:t>C. 选图中C</w:t>
      </w:r>
    </w:p>
    <w:p w14:paraId="731F2D69">
      <w:pPr>
        <w:ind w:left="454"/>
      </w:pPr>
      <w:r>
        <w:rPr>
          <w:rFonts w:ascii="Calibri" w:hAnsi="Calibri" w:eastAsia="微软雅黑"/>
          <w:b w:val="0"/>
          <w:sz w:val="22"/>
        </w:rPr>
        <w:t>D. 选图中D</w:t>
      </w:r>
    </w:p>
    <w:p w14:paraId="3A6D7215">
      <w:r>
        <w:rPr>
          <w:rFonts w:ascii="Calibri" w:hAnsi="Calibri" w:eastAsia="微软雅黑"/>
          <w:b/>
          <w:sz w:val="22"/>
        </w:rPr>
        <w:t>47. 根据以下图形的规律，下一个图形应该是：黑球与白球组成的点阵，黑球数量依次为1、3、5个</w:t>
      </w:r>
    </w:p>
    <w:p w14:paraId="3BCD13B4">
      <w:pPr>
        <w:ind w:left="454"/>
      </w:pPr>
      <w:r>
        <w:rPr>
          <w:rFonts w:ascii="Calibri" w:hAnsi="Calibri" w:eastAsia="微软雅黑"/>
          <w:b w:val="0"/>
          <w:sz w:val="22"/>
        </w:rPr>
        <w:t>A. 选图中A</w:t>
      </w:r>
    </w:p>
    <w:p w14:paraId="3C11947F">
      <w:pPr>
        <w:ind w:left="454"/>
      </w:pPr>
      <w:r>
        <w:rPr>
          <w:rFonts w:ascii="Calibri" w:hAnsi="Calibri" w:eastAsia="微软雅黑"/>
          <w:b w:val="0"/>
          <w:sz w:val="22"/>
        </w:rPr>
        <w:t>B. 选图中B</w:t>
      </w:r>
    </w:p>
    <w:p w14:paraId="59F90499">
      <w:pPr>
        <w:ind w:left="454"/>
      </w:pPr>
      <w:r>
        <w:rPr>
          <w:rFonts w:ascii="Calibri" w:hAnsi="Calibri" w:eastAsia="微软雅黑"/>
          <w:b w:val="0"/>
          <w:sz w:val="22"/>
        </w:rPr>
        <w:t>C. 选图中C</w:t>
      </w:r>
    </w:p>
    <w:p w14:paraId="7F47D815">
      <w:pPr>
        <w:ind w:left="454"/>
      </w:pPr>
      <w:r>
        <w:rPr>
          <w:rFonts w:ascii="Calibri" w:hAnsi="Calibri" w:eastAsia="微软雅黑"/>
          <w:b w:val="0"/>
          <w:sz w:val="22"/>
        </w:rPr>
        <w:t>D. 选图中D</w:t>
      </w:r>
    </w:p>
    <w:p w14:paraId="4A854315">
      <w:r>
        <w:rPr>
          <w:rFonts w:ascii="Calibri" w:hAnsi="Calibri" w:eastAsia="微软雅黑"/>
          <w:b/>
          <w:sz w:val="22"/>
        </w:rPr>
        <w:t>48. 从所给的四个选项中，选择最合适的一个填入问号处，使之呈现一定的规律性（九宫格人脸图形：耳朵开闭、眼睛颜色、嘴角方向变化）</w:t>
      </w:r>
    </w:p>
    <w:p w14:paraId="612C6C85">
      <w:pPr>
        <w:ind w:left="454"/>
      </w:pPr>
      <w:r>
        <w:rPr>
          <w:rFonts w:ascii="Calibri" w:hAnsi="Calibri" w:eastAsia="微软雅黑"/>
          <w:b w:val="0"/>
          <w:sz w:val="22"/>
        </w:rPr>
        <w:t>A. 选图中A</w:t>
      </w:r>
    </w:p>
    <w:p w14:paraId="1E11083A">
      <w:pPr>
        <w:ind w:left="454"/>
      </w:pPr>
      <w:r>
        <w:rPr>
          <w:rFonts w:ascii="Calibri" w:hAnsi="Calibri" w:eastAsia="微软雅黑"/>
          <w:b w:val="0"/>
          <w:sz w:val="22"/>
        </w:rPr>
        <w:t>B. 选图中B</w:t>
      </w:r>
    </w:p>
    <w:p w14:paraId="7151E64A">
      <w:pPr>
        <w:ind w:left="454"/>
      </w:pPr>
      <w:r>
        <w:rPr>
          <w:rFonts w:ascii="Calibri" w:hAnsi="Calibri" w:eastAsia="微软雅黑"/>
          <w:b w:val="0"/>
          <w:sz w:val="22"/>
        </w:rPr>
        <w:t>C. 选图中C</w:t>
      </w:r>
    </w:p>
    <w:p w14:paraId="473AD276">
      <w:pPr>
        <w:ind w:left="454"/>
      </w:pPr>
      <w:r>
        <w:rPr>
          <w:rFonts w:ascii="Calibri" w:hAnsi="Calibri" w:eastAsia="微软雅黑"/>
          <w:b w:val="0"/>
          <w:sz w:val="22"/>
        </w:rPr>
        <w:t>D. 选图中D</w:t>
      </w:r>
    </w:p>
    <w:p w14:paraId="1361FEE0">
      <w:r>
        <w:rPr>
          <w:rFonts w:ascii="Calibri" w:hAnsi="Calibri" w:eastAsia="微软雅黑"/>
          <w:b/>
          <w:sz w:val="22"/>
        </w:rPr>
        <w:t>49. 找出下列图形中不同于其他图形的一项（四个图形均由横线上下的黑白圆点组成）</w:t>
      </w:r>
    </w:p>
    <w:p w14:paraId="7B59F604">
      <w:pPr>
        <w:ind w:left="454"/>
      </w:pPr>
      <w:r>
        <w:rPr>
          <w:rFonts w:ascii="Calibri" w:hAnsi="Calibri" w:eastAsia="微软雅黑"/>
          <w:b w:val="0"/>
          <w:sz w:val="22"/>
        </w:rPr>
        <w:t>A. 选图中A</w:t>
      </w:r>
    </w:p>
    <w:p w14:paraId="7D0B8E8C">
      <w:pPr>
        <w:ind w:left="454"/>
      </w:pPr>
      <w:r>
        <w:rPr>
          <w:rFonts w:ascii="Calibri" w:hAnsi="Calibri" w:eastAsia="微软雅黑"/>
          <w:b w:val="0"/>
          <w:sz w:val="22"/>
        </w:rPr>
        <w:t>B. 选图中B</w:t>
      </w:r>
    </w:p>
    <w:p w14:paraId="2DA1A2AB">
      <w:pPr>
        <w:ind w:left="454"/>
      </w:pPr>
      <w:r>
        <w:rPr>
          <w:rFonts w:ascii="Calibri" w:hAnsi="Calibri" w:eastAsia="微软雅黑"/>
          <w:b w:val="0"/>
          <w:sz w:val="22"/>
        </w:rPr>
        <w:t>C. 选图中C</w:t>
      </w:r>
    </w:p>
    <w:p w14:paraId="507402D6">
      <w:pPr>
        <w:ind w:left="454"/>
      </w:pPr>
      <w:r>
        <w:rPr>
          <w:rFonts w:ascii="Calibri" w:hAnsi="Calibri" w:eastAsia="微软雅黑"/>
          <w:b w:val="0"/>
          <w:sz w:val="22"/>
        </w:rPr>
        <w:t>D. 选图中D</w:t>
      </w:r>
    </w:p>
    <w:p w14:paraId="1B5DA13A">
      <w:r>
        <w:rPr>
          <w:rFonts w:ascii="Calibri" w:hAnsi="Calibri" w:eastAsia="微软雅黑"/>
          <w:b/>
          <w:sz w:val="22"/>
        </w:rPr>
        <w:t>50. 从所给的四个选项中，选择最合适的一个填入问号处，使之呈现一定的规律性（九宫格：圆内嵌轴对称图形，对称轴方向逐格变化）</w:t>
      </w:r>
    </w:p>
    <w:p w14:paraId="68B41B43">
      <w:pPr>
        <w:ind w:left="454"/>
      </w:pPr>
      <w:r>
        <w:rPr>
          <w:rFonts w:ascii="Calibri" w:hAnsi="Calibri" w:eastAsia="微软雅黑"/>
          <w:b w:val="0"/>
          <w:sz w:val="22"/>
        </w:rPr>
        <w:t>A. 选图中A</w:t>
      </w:r>
    </w:p>
    <w:p w14:paraId="787AD398">
      <w:pPr>
        <w:ind w:left="454"/>
      </w:pPr>
      <w:r>
        <w:rPr>
          <w:rFonts w:ascii="Calibri" w:hAnsi="Calibri" w:eastAsia="微软雅黑"/>
          <w:b w:val="0"/>
          <w:sz w:val="22"/>
        </w:rPr>
        <w:t>B. 选图中B</w:t>
      </w:r>
    </w:p>
    <w:p w14:paraId="33E775AB">
      <w:pPr>
        <w:ind w:left="454"/>
      </w:pPr>
      <w:r>
        <w:rPr>
          <w:rFonts w:ascii="Calibri" w:hAnsi="Calibri" w:eastAsia="微软雅黑"/>
          <w:b w:val="0"/>
          <w:sz w:val="22"/>
        </w:rPr>
        <w:t>C. 选图中C</w:t>
      </w:r>
    </w:p>
    <w:p w14:paraId="74181A19">
      <w:pPr>
        <w:ind w:left="454"/>
      </w:pPr>
      <w:r>
        <w:rPr>
          <w:rFonts w:ascii="Calibri" w:hAnsi="Calibri" w:eastAsia="微软雅黑"/>
          <w:b w:val="0"/>
          <w:sz w:val="22"/>
        </w:rPr>
        <w:t>D. 选图中D</w:t>
      </w:r>
    </w:p>
    <w:p w14:paraId="4A2B73BD">
      <w:r>
        <w:rPr>
          <w:rFonts w:ascii="Calibri" w:hAnsi="Calibri" w:eastAsia="微软雅黑"/>
          <w:b/>
          <w:sz w:val="22"/>
        </w:rPr>
        <w:t>51. 从所给的四个选项中，选择最合适的一个填入问号处，使之呈现一定的规律性（九宫格：3/4圆与扇形组合图形）</w:t>
      </w:r>
    </w:p>
    <w:p w14:paraId="6F3C0A62">
      <w:pPr>
        <w:ind w:left="454"/>
      </w:pPr>
      <w:r>
        <w:rPr>
          <w:rFonts w:ascii="Calibri" w:hAnsi="Calibri" w:eastAsia="微软雅黑"/>
          <w:b w:val="0"/>
          <w:sz w:val="22"/>
        </w:rPr>
        <w:t>A. 选图中A</w:t>
      </w:r>
    </w:p>
    <w:p w14:paraId="497198CD">
      <w:pPr>
        <w:ind w:left="454"/>
      </w:pPr>
      <w:r>
        <w:rPr>
          <w:rFonts w:ascii="Calibri" w:hAnsi="Calibri" w:eastAsia="微软雅黑"/>
          <w:b w:val="0"/>
          <w:sz w:val="22"/>
        </w:rPr>
        <w:t>B. 选图中B</w:t>
      </w:r>
    </w:p>
    <w:p w14:paraId="2B96987A">
      <w:pPr>
        <w:ind w:left="454"/>
      </w:pPr>
      <w:r>
        <w:rPr>
          <w:rFonts w:ascii="Calibri" w:hAnsi="Calibri" w:eastAsia="微软雅黑"/>
          <w:b w:val="0"/>
          <w:sz w:val="22"/>
        </w:rPr>
        <w:t>C. 选图中C</w:t>
      </w:r>
    </w:p>
    <w:p w14:paraId="685DBD70">
      <w:pPr>
        <w:ind w:left="454"/>
      </w:pPr>
      <w:r>
        <w:rPr>
          <w:rFonts w:ascii="Calibri" w:hAnsi="Calibri" w:eastAsia="微软雅黑"/>
          <w:b w:val="0"/>
          <w:sz w:val="22"/>
        </w:rPr>
        <w:t>D. 选图中D</w:t>
      </w:r>
    </w:p>
    <w:p w14:paraId="6A12C99A">
      <w:r>
        <w:rPr>
          <w:rFonts w:ascii="Calibri" w:hAnsi="Calibri" w:eastAsia="微软雅黑"/>
          <w:b/>
          <w:sz w:val="22"/>
        </w:rPr>
        <w:t>52. 找出下列图形中不同于其他图形的一项（四个图形均由黑白圆点阵组成）</w:t>
      </w:r>
    </w:p>
    <w:p w14:paraId="51ECC7A4">
      <w:pPr>
        <w:ind w:left="454"/>
      </w:pPr>
      <w:r>
        <w:rPr>
          <w:rFonts w:ascii="Calibri" w:hAnsi="Calibri" w:eastAsia="微软雅黑"/>
          <w:b w:val="0"/>
          <w:sz w:val="22"/>
        </w:rPr>
        <w:t>A. 选图中A</w:t>
      </w:r>
    </w:p>
    <w:p w14:paraId="5C30B4E8">
      <w:pPr>
        <w:ind w:left="454"/>
      </w:pPr>
      <w:r>
        <w:rPr>
          <w:rFonts w:ascii="Calibri" w:hAnsi="Calibri" w:eastAsia="微软雅黑"/>
          <w:b w:val="0"/>
          <w:sz w:val="22"/>
        </w:rPr>
        <w:t>B. 选图中B</w:t>
      </w:r>
    </w:p>
    <w:p w14:paraId="33283C86">
      <w:pPr>
        <w:ind w:left="454"/>
      </w:pPr>
      <w:r>
        <w:rPr>
          <w:rFonts w:ascii="Calibri" w:hAnsi="Calibri" w:eastAsia="微软雅黑"/>
          <w:b w:val="0"/>
          <w:sz w:val="22"/>
        </w:rPr>
        <w:t>C. 选图中C</w:t>
      </w:r>
    </w:p>
    <w:p w14:paraId="2028B3F6">
      <w:pPr>
        <w:ind w:left="454"/>
      </w:pPr>
      <w:r>
        <w:rPr>
          <w:rFonts w:ascii="Calibri" w:hAnsi="Calibri" w:eastAsia="微软雅黑"/>
          <w:b w:val="0"/>
          <w:sz w:val="22"/>
        </w:rPr>
        <w:t>D. 选图中D</w:t>
      </w:r>
    </w:p>
    <w:p w14:paraId="5490B97A">
      <w:r>
        <w:rPr>
          <w:rFonts w:ascii="Calibri" w:hAnsi="Calibri" w:eastAsia="微软雅黑"/>
          <w:b/>
          <w:sz w:val="22"/>
        </w:rPr>
        <w:t>53. 如果按下面左图规律，那么，右图问号处的图形应当是：（左图：矩形+圆→矩形+缺口圆；右图：三角形+正方形→？）</w:t>
      </w:r>
    </w:p>
    <w:p w14:paraId="15A67F6E">
      <w:pPr>
        <w:ind w:left="454"/>
      </w:pPr>
      <w:r>
        <w:rPr>
          <w:rFonts w:ascii="Calibri" w:hAnsi="Calibri" w:eastAsia="微软雅黑"/>
          <w:b w:val="0"/>
          <w:sz w:val="22"/>
        </w:rPr>
        <w:t>A. 选图中A</w:t>
      </w:r>
    </w:p>
    <w:p w14:paraId="2772B4F4">
      <w:pPr>
        <w:ind w:left="454"/>
      </w:pPr>
      <w:r>
        <w:rPr>
          <w:rFonts w:ascii="Calibri" w:hAnsi="Calibri" w:eastAsia="微软雅黑"/>
          <w:b w:val="0"/>
          <w:sz w:val="22"/>
        </w:rPr>
        <w:t>B. 选图中B</w:t>
      </w:r>
    </w:p>
    <w:p w14:paraId="1F2550B5">
      <w:pPr>
        <w:ind w:left="454"/>
      </w:pPr>
      <w:r>
        <w:rPr>
          <w:rFonts w:ascii="Calibri" w:hAnsi="Calibri" w:eastAsia="微软雅黑"/>
          <w:b w:val="0"/>
          <w:sz w:val="22"/>
        </w:rPr>
        <w:t>C. 选图中C</w:t>
      </w:r>
    </w:p>
    <w:p w14:paraId="1B77D4F2">
      <w:pPr>
        <w:ind w:left="454"/>
      </w:pPr>
      <w:r>
        <w:rPr>
          <w:rFonts w:ascii="Calibri" w:hAnsi="Calibri" w:eastAsia="微软雅黑"/>
          <w:b w:val="0"/>
          <w:sz w:val="22"/>
        </w:rPr>
        <w:t>D. 选图中D</w:t>
      </w:r>
    </w:p>
    <w:p w14:paraId="31FBF5BC">
      <w:r>
        <w:rPr>
          <w:rFonts w:ascii="Calibri" w:hAnsi="Calibri" w:eastAsia="微软雅黑"/>
          <w:b/>
          <w:sz w:val="22"/>
        </w:rPr>
        <w:t>54. 如果按下面左图规律，那么，右图问号处的图形应当是：（左图：黑点正方形旋转重合消去；右图：带点正方形组）</w:t>
      </w:r>
    </w:p>
    <w:p w14:paraId="1A5497F6">
      <w:pPr>
        <w:ind w:left="454"/>
      </w:pPr>
      <w:r>
        <w:rPr>
          <w:rFonts w:ascii="Calibri" w:hAnsi="Calibri" w:eastAsia="微软雅黑"/>
          <w:b w:val="0"/>
          <w:sz w:val="22"/>
        </w:rPr>
        <w:t>A. 选图中A</w:t>
      </w:r>
    </w:p>
    <w:p w14:paraId="5B9D8BA7">
      <w:pPr>
        <w:ind w:left="454"/>
      </w:pPr>
      <w:r>
        <w:rPr>
          <w:rFonts w:ascii="Calibri" w:hAnsi="Calibri" w:eastAsia="微软雅黑"/>
          <w:b w:val="0"/>
          <w:sz w:val="22"/>
        </w:rPr>
        <w:t>B. 选图中B</w:t>
      </w:r>
    </w:p>
    <w:p w14:paraId="7AF4E9BE">
      <w:pPr>
        <w:ind w:left="454"/>
      </w:pPr>
      <w:r>
        <w:rPr>
          <w:rFonts w:ascii="Calibri" w:hAnsi="Calibri" w:eastAsia="微软雅黑"/>
          <w:b w:val="0"/>
          <w:sz w:val="22"/>
        </w:rPr>
        <w:t>C. 选图中C</w:t>
      </w:r>
    </w:p>
    <w:p w14:paraId="19086611">
      <w:pPr>
        <w:ind w:left="454"/>
      </w:pPr>
      <w:r>
        <w:rPr>
          <w:rFonts w:ascii="Calibri" w:hAnsi="Calibri" w:eastAsia="微软雅黑"/>
          <w:b w:val="0"/>
          <w:sz w:val="22"/>
        </w:rPr>
        <w:t>D. 选图中D</w:t>
      </w:r>
    </w:p>
    <w:p w14:paraId="6C8F60E5">
      <w:r>
        <w:rPr>
          <w:rFonts w:ascii="Calibri" w:hAnsi="Calibri" w:eastAsia="微软雅黑"/>
          <w:b/>
          <w:sz w:val="22"/>
        </w:rPr>
        <w:t>55. 如果按下面左图规律，那么，右图问号处的图形应当是：（左图：矩形/三角形/菱形被线条分割；右图：梯形、五边形+？）</w:t>
      </w:r>
    </w:p>
    <w:p w14:paraId="3BECECEC">
      <w:pPr>
        <w:ind w:left="454"/>
      </w:pPr>
      <w:r>
        <w:rPr>
          <w:rFonts w:ascii="Calibri" w:hAnsi="Calibri" w:eastAsia="微软雅黑"/>
          <w:b w:val="0"/>
          <w:sz w:val="22"/>
        </w:rPr>
        <w:t>A. 选图中A</w:t>
      </w:r>
    </w:p>
    <w:p w14:paraId="34AEA358">
      <w:pPr>
        <w:ind w:left="454"/>
      </w:pPr>
      <w:r>
        <w:rPr>
          <w:rFonts w:ascii="Calibri" w:hAnsi="Calibri" w:eastAsia="微软雅黑"/>
          <w:b w:val="0"/>
          <w:sz w:val="22"/>
        </w:rPr>
        <w:t>B. 选图中B</w:t>
      </w:r>
    </w:p>
    <w:p w14:paraId="69300669">
      <w:pPr>
        <w:ind w:left="454"/>
      </w:pPr>
      <w:r>
        <w:rPr>
          <w:rFonts w:ascii="Calibri" w:hAnsi="Calibri" w:eastAsia="微软雅黑"/>
          <w:b w:val="0"/>
          <w:sz w:val="22"/>
        </w:rPr>
        <w:t>C. 选图中C</w:t>
      </w:r>
    </w:p>
    <w:p w14:paraId="470A3C3B">
      <w:pPr>
        <w:ind w:left="454"/>
      </w:pPr>
      <w:r>
        <w:rPr>
          <w:rFonts w:ascii="Calibri" w:hAnsi="Calibri" w:eastAsia="微软雅黑"/>
          <w:b w:val="0"/>
          <w:sz w:val="22"/>
        </w:rPr>
        <w:t>D. 选图中D</w:t>
      </w:r>
    </w:p>
    <w:p w14:paraId="6CD641C8">
      <w:r>
        <w:rPr>
          <w:rFonts w:ascii="Calibri" w:hAnsi="Calibri" w:eastAsia="微软雅黑"/>
          <w:b/>
          <w:sz w:val="22"/>
        </w:rPr>
        <w:t>56. 空白处的图形应该是：（直线+圆点网格图，直线顺时针移动，圆点相对位置变化）</w:t>
      </w:r>
    </w:p>
    <w:p w14:paraId="0348CFD3">
      <w:pPr>
        <w:ind w:left="454"/>
      </w:pPr>
      <w:r>
        <w:rPr>
          <w:rFonts w:ascii="Calibri" w:hAnsi="Calibri" w:eastAsia="微软雅黑"/>
          <w:b w:val="0"/>
          <w:sz w:val="22"/>
        </w:rPr>
        <w:t>A. 选图中A</w:t>
      </w:r>
    </w:p>
    <w:p w14:paraId="3C80CC34">
      <w:pPr>
        <w:ind w:left="454"/>
      </w:pPr>
      <w:r>
        <w:rPr>
          <w:rFonts w:ascii="Calibri" w:hAnsi="Calibri" w:eastAsia="微软雅黑"/>
          <w:b w:val="0"/>
          <w:sz w:val="22"/>
        </w:rPr>
        <w:t>B. 选图中B</w:t>
      </w:r>
    </w:p>
    <w:p w14:paraId="124E799B">
      <w:pPr>
        <w:ind w:left="454"/>
      </w:pPr>
      <w:r>
        <w:rPr>
          <w:rFonts w:ascii="Calibri" w:hAnsi="Calibri" w:eastAsia="微软雅黑"/>
          <w:b w:val="0"/>
          <w:sz w:val="22"/>
        </w:rPr>
        <w:t>C. 选图中C</w:t>
      </w:r>
    </w:p>
    <w:p w14:paraId="777DD884">
      <w:pPr>
        <w:ind w:left="454"/>
      </w:pPr>
      <w:r>
        <w:rPr>
          <w:rFonts w:ascii="Calibri" w:hAnsi="Calibri" w:eastAsia="微软雅黑"/>
          <w:b w:val="0"/>
          <w:sz w:val="22"/>
        </w:rPr>
        <w:t>D. 选图中D</w:t>
      </w:r>
    </w:p>
    <w:p w14:paraId="5AB8B0E0">
      <w:r>
        <w:rPr>
          <w:rFonts w:ascii="Calibri" w:hAnsi="Calibri" w:eastAsia="微软雅黑"/>
          <w:b/>
          <w:sz w:val="22"/>
        </w:rPr>
        <w:t>57. 从所给的四个选项中，选择最合适的一个填入问号处，使之呈现一定的规律性。（九宫格：圆内八分扇形，黑色三角形位置变化）</w:t>
      </w:r>
    </w:p>
    <w:p w14:paraId="4A983488">
      <w:pPr>
        <w:ind w:left="454"/>
      </w:pPr>
      <w:r>
        <w:rPr>
          <w:rFonts w:ascii="Calibri" w:hAnsi="Calibri" w:eastAsia="微软雅黑"/>
          <w:b w:val="0"/>
          <w:sz w:val="22"/>
        </w:rPr>
        <w:t>A. 选图中A</w:t>
      </w:r>
    </w:p>
    <w:p w14:paraId="1C8451CB">
      <w:pPr>
        <w:ind w:left="454"/>
      </w:pPr>
      <w:r>
        <w:rPr>
          <w:rFonts w:ascii="Calibri" w:hAnsi="Calibri" w:eastAsia="微软雅黑"/>
          <w:b w:val="0"/>
          <w:sz w:val="22"/>
        </w:rPr>
        <w:t>B. 选图中B</w:t>
      </w:r>
    </w:p>
    <w:p w14:paraId="4688DC2D">
      <w:pPr>
        <w:ind w:left="454"/>
      </w:pPr>
      <w:r>
        <w:rPr>
          <w:rFonts w:ascii="Calibri" w:hAnsi="Calibri" w:eastAsia="微软雅黑"/>
          <w:b w:val="0"/>
          <w:sz w:val="22"/>
        </w:rPr>
        <w:t>C. 选图中C</w:t>
      </w:r>
    </w:p>
    <w:p w14:paraId="3D4F3CA7">
      <w:pPr>
        <w:ind w:left="454"/>
      </w:pPr>
      <w:r>
        <w:rPr>
          <w:rFonts w:ascii="Calibri" w:hAnsi="Calibri" w:eastAsia="微软雅黑"/>
          <w:b w:val="0"/>
          <w:sz w:val="22"/>
        </w:rPr>
        <w:t>D. 选图中D</w:t>
      </w:r>
    </w:p>
    <w:p w14:paraId="0C39AA87">
      <w:r>
        <w:rPr>
          <w:rFonts w:ascii="Calibri" w:hAnsi="Calibri" w:eastAsia="微软雅黑"/>
          <w:b/>
          <w:sz w:val="22"/>
        </w:rPr>
        <w:t>58. 从所给的四个选项中，选择最合适的一个填入问号处，使之呈现一定的规律性（九宫格：内外两层图形嵌套）</w:t>
      </w:r>
    </w:p>
    <w:p w14:paraId="5B34C1DD">
      <w:pPr>
        <w:ind w:left="454"/>
      </w:pPr>
      <w:r>
        <w:rPr>
          <w:rFonts w:ascii="Calibri" w:hAnsi="Calibri" w:eastAsia="微软雅黑"/>
          <w:b w:val="0"/>
          <w:sz w:val="22"/>
        </w:rPr>
        <w:t>A. 选图中A</w:t>
      </w:r>
    </w:p>
    <w:p w14:paraId="60F79DFB">
      <w:pPr>
        <w:ind w:left="454"/>
      </w:pPr>
      <w:r>
        <w:rPr>
          <w:rFonts w:ascii="Calibri" w:hAnsi="Calibri" w:eastAsia="微软雅黑"/>
          <w:b w:val="0"/>
          <w:sz w:val="22"/>
        </w:rPr>
        <w:t>B. 选图中B</w:t>
      </w:r>
    </w:p>
    <w:p w14:paraId="4E8E8AE6">
      <w:pPr>
        <w:ind w:left="454"/>
      </w:pPr>
      <w:r>
        <w:rPr>
          <w:rFonts w:ascii="Calibri" w:hAnsi="Calibri" w:eastAsia="微软雅黑"/>
          <w:b w:val="0"/>
          <w:sz w:val="22"/>
        </w:rPr>
        <w:t>C. 选图中C</w:t>
      </w:r>
    </w:p>
    <w:p w14:paraId="188374B0">
      <w:pPr>
        <w:ind w:left="454"/>
      </w:pPr>
      <w:r>
        <w:rPr>
          <w:rFonts w:ascii="Calibri" w:hAnsi="Calibri" w:eastAsia="微软雅黑"/>
          <w:b w:val="0"/>
          <w:sz w:val="22"/>
        </w:rPr>
        <w:t>D. 选图中D</w:t>
      </w:r>
    </w:p>
    <w:p w14:paraId="29DF80F1">
      <w:r>
        <w:rPr>
          <w:rFonts w:ascii="Calibri" w:hAnsi="Calibri" w:eastAsia="微软雅黑"/>
          <w:b/>
          <w:sz w:val="22"/>
        </w:rPr>
        <w:t>59. 如果按下面左图规律，那么，右图问号处的图形应当是：（左图：三角形组→倒三角→小三角；右图：两图叠加→？）</w:t>
      </w:r>
    </w:p>
    <w:p w14:paraId="3F63D80C">
      <w:pPr>
        <w:ind w:left="454"/>
      </w:pPr>
      <w:r>
        <w:rPr>
          <w:rFonts w:ascii="Calibri" w:hAnsi="Calibri" w:eastAsia="微软雅黑"/>
          <w:b w:val="0"/>
          <w:sz w:val="22"/>
        </w:rPr>
        <w:t>A. 选图中A</w:t>
      </w:r>
    </w:p>
    <w:p w14:paraId="6A61D8D2">
      <w:pPr>
        <w:ind w:left="454"/>
      </w:pPr>
      <w:r>
        <w:rPr>
          <w:rFonts w:ascii="Calibri" w:hAnsi="Calibri" w:eastAsia="微软雅黑"/>
          <w:b w:val="0"/>
          <w:sz w:val="22"/>
        </w:rPr>
        <w:t>B. 选图中B</w:t>
      </w:r>
    </w:p>
    <w:p w14:paraId="63EF18BD">
      <w:pPr>
        <w:ind w:left="454"/>
      </w:pPr>
      <w:r>
        <w:rPr>
          <w:rFonts w:ascii="Calibri" w:hAnsi="Calibri" w:eastAsia="微软雅黑"/>
          <w:b w:val="0"/>
          <w:sz w:val="22"/>
        </w:rPr>
        <w:t>C. 选图中C</w:t>
      </w:r>
    </w:p>
    <w:p w14:paraId="221C947A">
      <w:pPr>
        <w:ind w:left="454"/>
      </w:pPr>
      <w:r>
        <w:rPr>
          <w:rFonts w:ascii="Calibri" w:hAnsi="Calibri" w:eastAsia="微软雅黑"/>
          <w:b w:val="0"/>
          <w:sz w:val="22"/>
        </w:rPr>
        <w:t>D. 选图中D</w:t>
      </w:r>
    </w:p>
    <w:p w14:paraId="34992AAC">
      <w:r>
        <w:rPr>
          <w:rFonts w:ascii="Calibri" w:hAnsi="Calibri" w:eastAsia="微软雅黑"/>
          <w:b/>
          <w:sz w:val="22"/>
        </w:rPr>
        <w:t>60. 从所给的四个选项中，选择最合适的一个填入问号处，使之呈现一定的规律性（九宫格：圆弧与扇形弧线组合）</w:t>
      </w:r>
    </w:p>
    <w:p w14:paraId="59C6D21C">
      <w:pPr>
        <w:ind w:left="454"/>
      </w:pPr>
      <w:r>
        <w:rPr>
          <w:rFonts w:ascii="Calibri" w:hAnsi="Calibri" w:eastAsia="微软雅黑"/>
          <w:b w:val="0"/>
          <w:sz w:val="22"/>
        </w:rPr>
        <w:t>A. 选图中A</w:t>
      </w:r>
    </w:p>
    <w:p w14:paraId="174E73C5">
      <w:pPr>
        <w:ind w:left="454"/>
      </w:pPr>
      <w:r>
        <w:rPr>
          <w:rFonts w:ascii="Calibri" w:hAnsi="Calibri" w:eastAsia="微软雅黑"/>
          <w:b w:val="0"/>
          <w:sz w:val="22"/>
        </w:rPr>
        <w:t>B. 选图中B</w:t>
      </w:r>
    </w:p>
    <w:p w14:paraId="7DCA1763">
      <w:pPr>
        <w:ind w:left="454"/>
      </w:pPr>
      <w:r>
        <w:rPr>
          <w:rFonts w:ascii="Calibri" w:hAnsi="Calibri" w:eastAsia="微软雅黑"/>
          <w:b w:val="0"/>
          <w:sz w:val="22"/>
        </w:rPr>
        <w:t>C. 选图中C</w:t>
      </w:r>
    </w:p>
    <w:p w14:paraId="453F4398">
      <w:pPr>
        <w:ind w:left="454"/>
      </w:pPr>
      <w:r>
        <w:rPr>
          <w:rFonts w:ascii="Calibri" w:hAnsi="Calibri" w:eastAsia="微软雅黑"/>
          <w:b w:val="0"/>
          <w:sz w:val="22"/>
        </w:rPr>
        <w:t>D. 选图中D</w:t>
      </w:r>
    </w:p>
    <w:p w14:paraId="73A2C9B2">
      <w:r>
        <w:rPr>
          <w:rFonts w:ascii="Calibri" w:hAnsi="Calibri" w:eastAsia="微软雅黑"/>
          <w:b/>
          <w:sz w:val="22"/>
        </w:rPr>
        <w:t>61. 以下图形中有三对是两两平面旋转得到的，剩下的是哪个？（7个圆内多边形+黑白圆点图形）</w:t>
      </w:r>
    </w:p>
    <w:p w14:paraId="032156D7">
      <w:pPr>
        <w:ind w:left="454"/>
      </w:pPr>
      <w:r>
        <w:rPr>
          <w:rFonts w:ascii="Calibri" w:hAnsi="Calibri" w:eastAsia="微软雅黑"/>
          <w:b w:val="0"/>
          <w:sz w:val="22"/>
        </w:rPr>
        <w:t>A. 选图中2</w:t>
      </w:r>
    </w:p>
    <w:p w14:paraId="75F836C2">
      <w:pPr>
        <w:ind w:left="454"/>
      </w:pPr>
      <w:r>
        <w:rPr>
          <w:rFonts w:ascii="Calibri" w:hAnsi="Calibri" w:eastAsia="微软雅黑"/>
          <w:b w:val="0"/>
          <w:sz w:val="22"/>
        </w:rPr>
        <w:t>B. 选图中4</w:t>
      </w:r>
    </w:p>
    <w:p w14:paraId="5632BF71">
      <w:pPr>
        <w:ind w:left="454"/>
      </w:pPr>
      <w:r>
        <w:rPr>
          <w:rFonts w:ascii="Calibri" w:hAnsi="Calibri" w:eastAsia="微软雅黑"/>
          <w:b w:val="0"/>
          <w:sz w:val="22"/>
        </w:rPr>
        <w:t>C. 选图中5</w:t>
      </w:r>
    </w:p>
    <w:p w14:paraId="33E75E5D">
      <w:pPr>
        <w:ind w:left="454"/>
      </w:pPr>
      <w:r>
        <w:rPr>
          <w:rFonts w:ascii="Calibri" w:hAnsi="Calibri" w:eastAsia="微软雅黑"/>
          <w:b w:val="0"/>
          <w:sz w:val="22"/>
        </w:rPr>
        <w:t>D. 选图中7</w:t>
      </w:r>
    </w:p>
    <w:p w14:paraId="5EF8B96B">
      <w:r>
        <w:rPr>
          <w:rFonts w:ascii="Calibri" w:hAnsi="Calibri" w:eastAsia="微软雅黑"/>
          <w:b/>
          <w:sz w:val="22"/>
        </w:rPr>
        <w:t>62. 哪一组图形可以拼成上图？（上方为一个带缺角的长方形/箭头形）</w:t>
      </w:r>
    </w:p>
    <w:p w14:paraId="0E04B732">
      <w:pPr>
        <w:ind w:left="454"/>
      </w:pPr>
      <w:r>
        <w:rPr>
          <w:rFonts w:ascii="Calibri" w:hAnsi="Calibri" w:eastAsia="微软雅黑"/>
          <w:b w:val="0"/>
          <w:sz w:val="22"/>
        </w:rPr>
        <w:t>A. 选图中A</w:t>
      </w:r>
    </w:p>
    <w:p w14:paraId="3B4EA4DE">
      <w:pPr>
        <w:ind w:left="454"/>
      </w:pPr>
      <w:r>
        <w:rPr>
          <w:rFonts w:ascii="Calibri" w:hAnsi="Calibri" w:eastAsia="微软雅黑"/>
          <w:b w:val="0"/>
          <w:sz w:val="22"/>
        </w:rPr>
        <w:t>B. 选图中B</w:t>
      </w:r>
    </w:p>
    <w:p w14:paraId="59CBACDD">
      <w:pPr>
        <w:ind w:left="454"/>
      </w:pPr>
      <w:r>
        <w:rPr>
          <w:rFonts w:ascii="Calibri" w:hAnsi="Calibri" w:eastAsia="微软雅黑"/>
          <w:b w:val="0"/>
          <w:sz w:val="22"/>
        </w:rPr>
        <w:t>C. 选图中C</w:t>
      </w:r>
    </w:p>
    <w:p w14:paraId="05F6EBC7">
      <w:pPr>
        <w:ind w:left="454"/>
      </w:pPr>
      <w:r>
        <w:rPr>
          <w:rFonts w:ascii="Calibri" w:hAnsi="Calibri" w:eastAsia="微软雅黑"/>
          <w:b w:val="0"/>
          <w:sz w:val="22"/>
        </w:rPr>
        <w:t>D. 选图中D</w:t>
      </w:r>
    </w:p>
    <w:p w14:paraId="343C3131">
      <w:r>
        <w:rPr>
          <w:rFonts w:ascii="Calibri" w:hAnsi="Calibri" w:eastAsia="微软雅黑"/>
          <w:b/>
          <w:sz w:val="22"/>
        </w:rPr>
        <w:t>63. 下面的三个图形是从不同角度观察同一正六面体时的样子，图形C中白色的一面的对面是下面图形中的哪一个？（立方体三个视角：带对角线/阴影/白面）</w:t>
      </w:r>
    </w:p>
    <w:p w14:paraId="0CF648AA">
      <w:pPr>
        <w:ind w:left="454"/>
      </w:pPr>
      <w:r>
        <w:rPr>
          <w:rFonts w:ascii="Calibri" w:hAnsi="Calibri" w:eastAsia="微软雅黑"/>
          <w:b w:val="0"/>
          <w:sz w:val="22"/>
        </w:rPr>
        <w:t>A. 选图中A</w:t>
      </w:r>
    </w:p>
    <w:p w14:paraId="44DD0BB2">
      <w:pPr>
        <w:ind w:left="454"/>
      </w:pPr>
      <w:r>
        <w:rPr>
          <w:rFonts w:ascii="Calibri" w:hAnsi="Calibri" w:eastAsia="微软雅黑"/>
          <w:b w:val="0"/>
          <w:sz w:val="22"/>
        </w:rPr>
        <w:t>B. 选图中B</w:t>
      </w:r>
    </w:p>
    <w:p w14:paraId="5D17CF33">
      <w:pPr>
        <w:ind w:left="454"/>
      </w:pPr>
      <w:r>
        <w:rPr>
          <w:rFonts w:ascii="Calibri" w:hAnsi="Calibri" w:eastAsia="微软雅黑"/>
          <w:b w:val="0"/>
          <w:sz w:val="22"/>
        </w:rPr>
        <w:t>C. 选图中C</w:t>
      </w:r>
    </w:p>
    <w:p w14:paraId="59D8CBCB">
      <w:pPr>
        <w:ind w:left="454"/>
      </w:pPr>
      <w:r>
        <w:rPr>
          <w:rFonts w:ascii="Calibri" w:hAnsi="Calibri" w:eastAsia="微软雅黑"/>
          <w:b w:val="0"/>
          <w:sz w:val="22"/>
        </w:rPr>
        <w:t>D. 选图中D</w:t>
      </w:r>
    </w:p>
    <w:p w14:paraId="12DFC38D">
      <w:r>
        <w:rPr>
          <w:rFonts w:ascii="Calibri" w:hAnsi="Calibri" w:eastAsia="微软雅黑"/>
          <w:b/>
          <w:sz w:val="22"/>
        </w:rPr>
        <w:t>64. 下面四个方格标记为A1到B2，它们合并了左侧1-2方格和上面A-B方格中所有的线条和符号，例如，B1应合并1和B方格中出现的所有线条和符号。但其中有一个方格中的图形是不正确的，这个图形是：</w:t>
      </w:r>
    </w:p>
    <w:p w14:paraId="290E0956">
      <w:pPr>
        <w:ind w:left="454"/>
      </w:pPr>
      <w:r>
        <w:rPr>
          <w:rFonts w:ascii="Calibri" w:hAnsi="Calibri" w:eastAsia="微软雅黑"/>
          <w:b w:val="0"/>
          <w:sz w:val="22"/>
        </w:rPr>
        <w:t>A. A1</w:t>
      </w:r>
    </w:p>
    <w:p w14:paraId="570760F2">
      <w:pPr>
        <w:ind w:left="454"/>
      </w:pPr>
      <w:r>
        <w:rPr>
          <w:rFonts w:ascii="Calibri" w:hAnsi="Calibri" w:eastAsia="微软雅黑"/>
          <w:b w:val="0"/>
          <w:sz w:val="22"/>
        </w:rPr>
        <w:t>B. A2</w:t>
      </w:r>
    </w:p>
    <w:p w14:paraId="7C2DB818">
      <w:pPr>
        <w:ind w:left="454"/>
      </w:pPr>
      <w:r>
        <w:rPr>
          <w:rFonts w:ascii="Calibri" w:hAnsi="Calibri" w:eastAsia="微软雅黑"/>
          <w:b w:val="0"/>
          <w:sz w:val="22"/>
        </w:rPr>
        <w:t>C. B1</w:t>
      </w:r>
    </w:p>
    <w:p w14:paraId="6C152AFD">
      <w:pPr>
        <w:ind w:left="454"/>
      </w:pPr>
      <w:r>
        <w:rPr>
          <w:rFonts w:ascii="Calibri" w:hAnsi="Calibri" w:eastAsia="微软雅黑"/>
          <w:b w:val="0"/>
          <w:sz w:val="22"/>
        </w:rPr>
        <w:t>D. B2</w:t>
      </w:r>
    </w:p>
    <w:p w14:paraId="30F9486D">
      <w:r>
        <w:rPr>
          <w:rFonts w:ascii="Calibri" w:hAnsi="Calibri" w:eastAsia="微软雅黑"/>
          <w:b/>
          <w:sz w:val="22"/>
        </w:rPr>
        <w:t>65. 空着的正方形里的图形应该是：（大方格内布满线条图形，问号处缺失）</w:t>
      </w:r>
    </w:p>
    <w:p w14:paraId="5276F6E9">
      <w:pPr>
        <w:ind w:left="454"/>
      </w:pPr>
      <w:r>
        <w:rPr>
          <w:rFonts w:ascii="Calibri" w:hAnsi="Calibri" w:eastAsia="微软雅黑"/>
          <w:b w:val="0"/>
          <w:sz w:val="22"/>
        </w:rPr>
        <w:t>A. 选图中A</w:t>
      </w:r>
    </w:p>
    <w:p w14:paraId="6A85AF78">
      <w:pPr>
        <w:ind w:left="454"/>
      </w:pPr>
      <w:r>
        <w:rPr>
          <w:rFonts w:ascii="Calibri" w:hAnsi="Calibri" w:eastAsia="微软雅黑"/>
          <w:b w:val="0"/>
          <w:sz w:val="22"/>
        </w:rPr>
        <w:t>B. 选图中B</w:t>
      </w:r>
    </w:p>
    <w:p w14:paraId="74306994">
      <w:pPr>
        <w:ind w:left="454"/>
      </w:pPr>
      <w:r>
        <w:rPr>
          <w:rFonts w:ascii="Calibri" w:hAnsi="Calibri" w:eastAsia="微软雅黑"/>
          <w:b w:val="0"/>
          <w:sz w:val="22"/>
        </w:rPr>
        <w:t>C. 选图中C</w:t>
      </w:r>
    </w:p>
    <w:p w14:paraId="783F14A5">
      <w:pPr>
        <w:ind w:left="454"/>
      </w:pPr>
      <w:r>
        <w:rPr>
          <w:rFonts w:ascii="Calibri" w:hAnsi="Calibri" w:eastAsia="微软雅黑"/>
          <w:b w:val="0"/>
          <w:sz w:val="22"/>
        </w:rPr>
        <w:t>D. 选图中D</w:t>
      </w:r>
    </w:p>
    <w:p w14:paraId="4886FA79">
      <w:r>
        <w:rPr>
          <w:rFonts w:ascii="Calibri" w:hAnsi="Calibri" w:eastAsia="微软雅黑"/>
          <w:b/>
          <w:sz w:val="22"/>
        </w:rPr>
        <w:t>66. 哪些可以直接由下图旋转或对称得到？（5个带椭圆的蝴蝶结状图形）</w:t>
      </w:r>
    </w:p>
    <w:p w14:paraId="03350AAB">
      <w:pPr>
        <w:ind w:left="454"/>
      </w:pPr>
      <w:r>
        <w:rPr>
          <w:rFonts w:ascii="Calibri" w:hAnsi="Calibri" w:eastAsia="微软雅黑"/>
          <w:b w:val="0"/>
          <w:sz w:val="22"/>
        </w:rPr>
        <w:t>A. 图中的1、5</w:t>
      </w:r>
    </w:p>
    <w:p w14:paraId="68916A21">
      <w:pPr>
        <w:ind w:left="454"/>
      </w:pPr>
      <w:r>
        <w:rPr>
          <w:rFonts w:ascii="Calibri" w:hAnsi="Calibri" w:eastAsia="微软雅黑"/>
          <w:b w:val="0"/>
          <w:sz w:val="22"/>
        </w:rPr>
        <w:t>B. 图中的4、5</w:t>
      </w:r>
    </w:p>
    <w:p w14:paraId="2375A425">
      <w:pPr>
        <w:ind w:left="454"/>
      </w:pPr>
      <w:r>
        <w:rPr>
          <w:rFonts w:ascii="Calibri" w:hAnsi="Calibri" w:eastAsia="微软雅黑"/>
          <w:b w:val="0"/>
          <w:sz w:val="22"/>
        </w:rPr>
        <w:t>C. 图中的1、2、3</w:t>
      </w:r>
    </w:p>
    <w:p w14:paraId="279E953F">
      <w:pPr>
        <w:ind w:left="454"/>
      </w:pPr>
      <w:r>
        <w:rPr>
          <w:rFonts w:ascii="Calibri" w:hAnsi="Calibri" w:eastAsia="微软雅黑"/>
          <w:b w:val="0"/>
          <w:sz w:val="22"/>
        </w:rPr>
        <w:t>D. 图中的1、3、5</w:t>
      </w:r>
    </w:p>
    <w:p w14:paraId="34E81734">
      <w:r>
        <w:rPr>
          <w:rFonts w:ascii="Calibri" w:hAnsi="Calibri" w:eastAsia="微软雅黑"/>
          <w:b/>
          <w:sz w:val="22"/>
        </w:rPr>
        <w:t>67. 哪一个图形可以与下面左图一起组成右图（立体方块拼合）</w:t>
      </w:r>
    </w:p>
    <w:p w14:paraId="15B24C60">
      <w:pPr>
        <w:ind w:left="454"/>
      </w:pPr>
      <w:r>
        <w:rPr>
          <w:rFonts w:ascii="Calibri" w:hAnsi="Calibri" w:eastAsia="微软雅黑"/>
          <w:b w:val="0"/>
          <w:sz w:val="22"/>
        </w:rPr>
        <w:t>A. 选图中A</w:t>
      </w:r>
    </w:p>
    <w:p w14:paraId="2EA7454D">
      <w:pPr>
        <w:ind w:left="454"/>
      </w:pPr>
      <w:r>
        <w:rPr>
          <w:rFonts w:ascii="Calibri" w:hAnsi="Calibri" w:eastAsia="微软雅黑"/>
          <w:b w:val="0"/>
          <w:sz w:val="22"/>
        </w:rPr>
        <w:t>B. 选图中B</w:t>
      </w:r>
    </w:p>
    <w:p w14:paraId="21E6CEDF">
      <w:pPr>
        <w:ind w:left="454"/>
      </w:pPr>
      <w:r>
        <w:rPr>
          <w:rFonts w:ascii="Calibri" w:hAnsi="Calibri" w:eastAsia="微软雅黑"/>
          <w:b w:val="0"/>
          <w:sz w:val="22"/>
        </w:rPr>
        <w:t>C. 选图中C</w:t>
      </w:r>
    </w:p>
    <w:p w14:paraId="069C3891">
      <w:pPr>
        <w:ind w:left="454"/>
      </w:pPr>
      <w:r>
        <w:rPr>
          <w:rFonts w:ascii="Calibri" w:hAnsi="Calibri" w:eastAsia="微软雅黑"/>
          <w:b w:val="0"/>
          <w:sz w:val="22"/>
        </w:rPr>
        <w:t>D. 选图中D</w:t>
      </w:r>
    </w:p>
    <w:p w14:paraId="4E740428">
      <w:r>
        <w:rPr>
          <w:rFonts w:ascii="Calibri" w:hAnsi="Calibri" w:eastAsia="微软雅黑"/>
          <w:b/>
          <w:sz w:val="22"/>
        </w:rPr>
        <w:t>68. 问号处的图形应该是：（大圆内多个带指针的小圆，左侧图案旋转到右侧）</w:t>
      </w:r>
    </w:p>
    <w:p w14:paraId="57D11195">
      <w:pPr>
        <w:ind w:left="454"/>
      </w:pPr>
      <w:r>
        <w:rPr>
          <w:rFonts w:ascii="Calibri" w:hAnsi="Calibri" w:eastAsia="微软雅黑"/>
          <w:b w:val="0"/>
          <w:sz w:val="22"/>
        </w:rPr>
        <w:t>A. 选图中A</w:t>
      </w:r>
    </w:p>
    <w:p w14:paraId="5C38E5D5">
      <w:pPr>
        <w:ind w:left="454"/>
      </w:pPr>
      <w:r>
        <w:rPr>
          <w:rFonts w:ascii="Calibri" w:hAnsi="Calibri" w:eastAsia="微软雅黑"/>
          <w:b w:val="0"/>
          <w:sz w:val="22"/>
        </w:rPr>
        <w:t>B. 选图中B</w:t>
      </w:r>
    </w:p>
    <w:p w14:paraId="1429919D">
      <w:pPr>
        <w:ind w:left="454"/>
      </w:pPr>
      <w:r>
        <w:rPr>
          <w:rFonts w:ascii="Calibri" w:hAnsi="Calibri" w:eastAsia="微软雅黑"/>
          <w:b w:val="0"/>
          <w:sz w:val="22"/>
        </w:rPr>
        <w:t>C. 选图中C</w:t>
      </w:r>
    </w:p>
    <w:p w14:paraId="08415F5D">
      <w:pPr>
        <w:ind w:left="454"/>
      </w:pPr>
      <w:r>
        <w:rPr>
          <w:rFonts w:ascii="Calibri" w:hAnsi="Calibri" w:eastAsia="微软雅黑"/>
          <w:b w:val="0"/>
          <w:sz w:val="22"/>
        </w:rPr>
        <w:t>D. 选图中D</w:t>
      </w:r>
    </w:p>
    <w:p w14:paraId="1F1B8533">
      <w:r>
        <w:rPr>
          <w:rFonts w:ascii="Calibri" w:hAnsi="Calibri" w:eastAsia="微软雅黑"/>
          <w:b/>
          <w:sz w:val="22"/>
        </w:rPr>
        <w:t>69. 下图给定的是正方体纸盒的外表面，下面哪一项能由它折叠而成（展开图含对角线面与阴影面）</w:t>
      </w:r>
    </w:p>
    <w:p w14:paraId="7F3A4226">
      <w:pPr>
        <w:ind w:left="454"/>
      </w:pPr>
      <w:r>
        <w:rPr>
          <w:rFonts w:ascii="Calibri" w:hAnsi="Calibri" w:eastAsia="微软雅黑"/>
          <w:b w:val="0"/>
          <w:sz w:val="22"/>
        </w:rPr>
        <w:t>A. 选图中A</w:t>
      </w:r>
    </w:p>
    <w:p w14:paraId="77802C49">
      <w:pPr>
        <w:ind w:left="454"/>
      </w:pPr>
      <w:r>
        <w:rPr>
          <w:rFonts w:ascii="Calibri" w:hAnsi="Calibri" w:eastAsia="微软雅黑"/>
          <w:b w:val="0"/>
          <w:sz w:val="22"/>
        </w:rPr>
        <w:t>B. 选图中B</w:t>
      </w:r>
    </w:p>
    <w:p w14:paraId="1DB14E2D">
      <w:pPr>
        <w:ind w:left="454"/>
      </w:pPr>
      <w:r>
        <w:rPr>
          <w:rFonts w:ascii="Calibri" w:hAnsi="Calibri" w:eastAsia="微软雅黑"/>
          <w:b w:val="0"/>
          <w:sz w:val="22"/>
        </w:rPr>
        <w:t>C. 选图中C</w:t>
      </w:r>
    </w:p>
    <w:p w14:paraId="313CD99C">
      <w:pPr>
        <w:ind w:left="454"/>
      </w:pPr>
      <w:r>
        <w:rPr>
          <w:rFonts w:ascii="Calibri" w:hAnsi="Calibri" w:eastAsia="微软雅黑"/>
          <w:b w:val="0"/>
          <w:sz w:val="22"/>
        </w:rPr>
        <w:t>D. 选图中D</w:t>
      </w:r>
    </w:p>
    <w:p w14:paraId="5D66F2A7">
      <w:r>
        <w:rPr>
          <w:rFonts w:ascii="Calibri" w:hAnsi="Calibri" w:eastAsia="微软雅黑"/>
          <w:b/>
          <w:sz w:val="22"/>
        </w:rPr>
        <w:t>70. 图中砖块的大小和形状都完全相同，你能看到这堆砖块的三个侧面，但是另外三个侧面隐藏在你的视线之外，请想象你看不到的侧面是什么样子的。从B面看是什么样子的？</w:t>
      </w:r>
    </w:p>
    <w:p w14:paraId="1ABF94BE">
      <w:pPr>
        <w:ind w:left="454"/>
      </w:pPr>
      <w:r>
        <w:rPr>
          <w:rFonts w:ascii="Calibri" w:hAnsi="Calibri" w:eastAsia="微软雅黑"/>
          <w:b w:val="0"/>
          <w:sz w:val="22"/>
        </w:rPr>
        <w:t>A. 选图中A</w:t>
      </w:r>
    </w:p>
    <w:p w14:paraId="6D197E7E">
      <w:pPr>
        <w:ind w:left="454"/>
      </w:pPr>
      <w:r>
        <w:rPr>
          <w:rFonts w:ascii="Calibri" w:hAnsi="Calibri" w:eastAsia="微软雅黑"/>
          <w:b w:val="0"/>
          <w:sz w:val="22"/>
        </w:rPr>
        <w:t>B. 选图中B</w:t>
      </w:r>
    </w:p>
    <w:p w14:paraId="50B8247A">
      <w:pPr>
        <w:ind w:left="454"/>
      </w:pPr>
      <w:r>
        <w:rPr>
          <w:rFonts w:ascii="Calibri" w:hAnsi="Calibri" w:eastAsia="微软雅黑"/>
          <w:b w:val="0"/>
          <w:sz w:val="22"/>
        </w:rPr>
        <w:t>C. 选图中C</w:t>
      </w:r>
    </w:p>
    <w:p w14:paraId="23B896C4">
      <w:pPr>
        <w:ind w:left="454"/>
      </w:pPr>
      <w:r>
        <w:rPr>
          <w:rFonts w:ascii="Calibri" w:hAnsi="Calibri" w:eastAsia="微软雅黑"/>
          <w:b w:val="0"/>
          <w:sz w:val="22"/>
        </w:rPr>
        <w:t>D. 选图中D</w:t>
      </w:r>
    </w:p>
    <w:p w14:paraId="62D5642A">
      <w:r>
        <w:rPr>
          <w:rFonts w:ascii="Calibri" w:hAnsi="Calibri" w:eastAsia="微软雅黑"/>
          <w:b/>
          <w:sz w:val="22"/>
        </w:rPr>
        <w:t>71. 黑色、白色和带阴影的圆各代表不同的数值。三串圆球自左至右标值21、20、16。白圆代表（　）</w:t>
      </w:r>
    </w:p>
    <w:p w14:paraId="048C7490">
      <w:pPr>
        <w:ind w:left="454"/>
      </w:pPr>
      <w:r>
        <w:rPr>
          <w:rFonts w:ascii="Calibri" w:hAnsi="Calibri" w:eastAsia="微软雅黑"/>
          <w:b w:val="0"/>
          <w:sz w:val="22"/>
        </w:rPr>
        <w:t>A. 2</w:t>
      </w:r>
    </w:p>
    <w:p w14:paraId="69D05396">
      <w:pPr>
        <w:ind w:left="454"/>
      </w:pPr>
      <w:r>
        <w:rPr>
          <w:rFonts w:ascii="Calibri" w:hAnsi="Calibri" w:eastAsia="微软雅黑"/>
          <w:b w:val="0"/>
          <w:sz w:val="22"/>
        </w:rPr>
        <w:t>B. 4</w:t>
      </w:r>
    </w:p>
    <w:p w14:paraId="4D0803D5">
      <w:pPr>
        <w:ind w:left="454"/>
      </w:pPr>
      <w:r>
        <w:rPr>
          <w:rFonts w:ascii="Calibri" w:hAnsi="Calibri" w:eastAsia="微软雅黑"/>
          <w:b w:val="0"/>
          <w:sz w:val="22"/>
        </w:rPr>
        <w:t>C. 5</w:t>
      </w:r>
    </w:p>
    <w:p w14:paraId="43781990">
      <w:pPr>
        <w:ind w:left="454"/>
      </w:pPr>
      <w:r>
        <w:rPr>
          <w:rFonts w:ascii="Calibri" w:hAnsi="Calibri" w:eastAsia="微软雅黑"/>
          <w:b w:val="0"/>
          <w:sz w:val="22"/>
        </w:rPr>
        <w:t>D. 7</w:t>
      </w:r>
    </w:p>
    <w:p w14:paraId="46D2E251">
      <w:pPr>
        <w:ind w:left="454"/>
      </w:pPr>
      <w:r>
        <w:rPr>
          <w:rFonts w:ascii="Calibri" w:hAnsi="Calibri" w:eastAsia="微软雅黑"/>
          <w:b w:val="0"/>
          <w:sz w:val="22"/>
        </w:rPr>
        <w:t>E. 9</w:t>
      </w:r>
    </w:p>
    <w:p w14:paraId="30EE9EA5">
      <w:r>
        <w:rPr>
          <w:rFonts w:ascii="Calibri" w:hAnsi="Calibri" w:eastAsia="微软雅黑"/>
          <w:b/>
          <w:sz w:val="22"/>
        </w:rPr>
        <w:t>72. 从ABCD四个选项中选出最合适的填入空方框中。（圆内指针依次顺时针旋转）</w:t>
      </w:r>
    </w:p>
    <w:p w14:paraId="2B8C9A25">
      <w:pPr>
        <w:ind w:left="454"/>
      </w:pPr>
      <w:r>
        <w:rPr>
          <w:rFonts w:ascii="Calibri" w:hAnsi="Calibri" w:eastAsia="微软雅黑"/>
          <w:b w:val="0"/>
          <w:sz w:val="22"/>
        </w:rPr>
        <w:t>A. 选图中A</w:t>
      </w:r>
    </w:p>
    <w:p w14:paraId="33C0DFBC">
      <w:pPr>
        <w:ind w:left="454"/>
      </w:pPr>
      <w:r>
        <w:rPr>
          <w:rFonts w:ascii="Calibri" w:hAnsi="Calibri" w:eastAsia="微软雅黑"/>
          <w:b w:val="0"/>
          <w:sz w:val="22"/>
        </w:rPr>
        <w:t>B. 选图中B</w:t>
      </w:r>
    </w:p>
    <w:p w14:paraId="699C933B">
      <w:pPr>
        <w:ind w:left="454"/>
      </w:pPr>
      <w:r>
        <w:rPr>
          <w:rFonts w:ascii="Calibri" w:hAnsi="Calibri" w:eastAsia="微软雅黑"/>
          <w:b w:val="0"/>
          <w:sz w:val="22"/>
        </w:rPr>
        <w:t>C. 选图中C</w:t>
      </w:r>
    </w:p>
    <w:p w14:paraId="54300222">
      <w:pPr>
        <w:ind w:left="454"/>
      </w:pPr>
      <w:r>
        <w:rPr>
          <w:rFonts w:ascii="Calibri" w:hAnsi="Calibri" w:eastAsia="微软雅黑"/>
          <w:b w:val="0"/>
          <w:sz w:val="22"/>
        </w:rPr>
        <w:t>D. 选图中D</w:t>
      </w:r>
    </w:p>
    <w:p w14:paraId="27267D00">
      <w:r>
        <w:rPr>
          <w:rFonts w:ascii="Calibri" w:hAnsi="Calibri" w:eastAsia="微软雅黑"/>
          <w:b/>
          <w:sz w:val="22"/>
        </w:rPr>
        <w:t>73. 观察rotator，level，madam，那么以下选项与他们相似的是：</w:t>
      </w:r>
    </w:p>
    <w:p w14:paraId="4E4032E1">
      <w:pPr>
        <w:ind w:left="454"/>
      </w:pPr>
      <w:r>
        <w:rPr>
          <w:rFonts w:ascii="Calibri" w:hAnsi="Calibri" w:eastAsia="微软雅黑"/>
          <w:b w:val="0"/>
          <w:sz w:val="22"/>
        </w:rPr>
        <w:t>A. civic</w:t>
      </w:r>
    </w:p>
    <w:p w14:paraId="0F5D94D2">
      <w:pPr>
        <w:ind w:left="454"/>
      </w:pPr>
      <w:r>
        <w:rPr>
          <w:rFonts w:ascii="Calibri" w:hAnsi="Calibri" w:eastAsia="微软雅黑"/>
          <w:b w:val="0"/>
          <w:sz w:val="22"/>
        </w:rPr>
        <w:t>B. calories</w:t>
      </w:r>
    </w:p>
    <w:p w14:paraId="1DB9F84F">
      <w:pPr>
        <w:ind w:left="454"/>
      </w:pPr>
      <w:r>
        <w:rPr>
          <w:rFonts w:ascii="Calibri" w:hAnsi="Calibri" w:eastAsia="微软雅黑"/>
          <w:b w:val="0"/>
          <w:sz w:val="22"/>
        </w:rPr>
        <w:t>C. reference</w:t>
      </w:r>
    </w:p>
    <w:p w14:paraId="77B34813">
      <w:pPr>
        <w:ind w:left="454"/>
      </w:pPr>
      <w:r>
        <w:rPr>
          <w:rFonts w:ascii="Calibri" w:hAnsi="Calibri" w:eastAsia="微软雅黑"/>
          <w:b w:val="0"/>
          <w:sz w:val="22"/>
        </w:rPr>
        <w:t>D. succeed</w:t>
      </w:r>
    </w:p>
    <w:p w14:paraId="56F42EE8">
      <w:r>
        <w:rPr>
          <w:rFonts w:ascii="Calibri" w:hAnsi="Calibri" w:eastAsia="微软雅黑"/>
          <w:b/>
          <w:sz w:val="22"/>
        </w:rPr>
        <w:t>74. 衃，品，垚，（　）</w:t>
      </w:r>
    </w:p>
    <w:p w14:paraId="712AD209">
      <w:pPr>
        <w:ind w:left="454"/>
      </w:pPr>
      <w:r>
        <w:rPr>
          <w:rFonts w:ascii="Calibri" w:hAnsi="Calibri" w:eastAsia="微软雅黑"/>
          <w:b w:val="0"/>
          <w:sz w:val="22"/>
        </w:rPr>
        <w:t>A. 孬</w:t>
      </w:r>
    </w:p>
    <w:p w14:paraId="2306178D">
      <w:pPr>
        <w:ind w:left="454"/>
      </w:pPr>
      <w:r>
        <w:rPr>
          <w:rFonts w:ascii="Calibri" w:hAnsi="Calibri" w:eastAsia="微软雅黑"/>
          <w:b w:val="0"/>
          <w:sz w:val="22"/>
        </w:rPr>
        <w:t>B. 淼</w:t>
      </w:r>
    </w:p>
    <w:p w14:paraId="26DFF475">
      <w:pPr>
        <w:ind w:left="454"/>
      </w:pPr>
      <w:r>
        <w:rPr>
          <w:rFonts w:ascii="Calibri" w:hAnsi="Calibri" w:eastAsia="微软雅黑"/>
          <w:b w:val="0"/>
          <w:sz w:val="22"/>
        </w:rPr>
        <w:t>C. 众</w:t>
      </w:r>
    </w:p>
    <w:p w14:paraId="5B0A8E63">
      <w:pPr>
        <w:ind w:left="454"/>
      </w:pPr>
      <w:r>
        <w:rPr>
          <w:rFonts w:ascii="Calibri" w:hAnsi="Calibri" w:eastAsia="微软雅黑"/>
          <w:b w:val="0"/>
          <w:sz w:val="22"/>
        </w:rPr>
        <w:t>D. 聂</w:t>
      </w:r>
    </w:p>
    <w:p w14:paraId="26BB4039">
      <w:r>
        <w:rPr>
          <w:rFonts w:ascii="Calibri" w:hAnsi="Calibri" w:eastAsia="微软雅黑"/>
          <w:b/>
          <w:sz w:val="22"/>
        </w:rPr>
        <w:t>75. 天文学家接收到了外星生物的信号，这些信号符合数学规则，你能破译这些信息吗？（三行几何图形等式，末尾为五边形/六边形）六边形代表（　）</w:t>
      </w:r>
    </w:p>
    <w:p w14:paraId="1953727C">
      <w:pPr>
        <w:ind w:left="454"/>
      </w:pPr>
      <w:r>
        <w:rPr>
          <w:rFonts w:ascii="Calibri" w:hAnsi="Calibri" w:eastAsia="微软雅黑"/>
          <w:b w:val="0"/>
          <w:sz w:val="22"/>
        </w:rPr>
        <w:t>A. 正确</w:t>
      </w:r>
    </w:p>
    <w:p w14:paraId="6B4486FB">
      <w:pPr>
        <w:ind w:left="454"/>
      </w:pPr>
      <w:r>
        <w:rPr>
          <w:rFonts w:ascii="Calibri" w:hAnsi="Calibri" w:eastAsia="微软雅黑"/>
          <w:b w:val="0"/>
          <w:sz w:val="22"/>
        </w:rPr>
        <w:t>B. 错误</w:t>
      </w:r>
    </w:p>
    <w:p w14:paraId="53F3C9ED">
      <w:pPr>
        <w:ind w:left="454"/>
      </w:pPr>
      <w:r>
        <w:rPr>
          <w:rFonts w:ascii="Calibri" w:hAnsi="Calibri" w:eastAsia="微软雅黑"/>
          <w:b w:val="0"/>
          <w:sz w:val="22"/>
        </w:rPr>
        <w:t>C. 等号</w:t>
      </w:r>
    </w:p>
    <w:p w14:paraId="342B6465">
      <w:pPr>
        <w:ind w:left="454"/>
      </w:pPr>
      <w:r>
        <w:rPr>
          <w:rFonts w:ascii="Calibri" w:hAnsi="Calibri" w:eastAsia="微软雅黑"/>
          <w:b w:val="0"/>
          <w:sz w:val="22"/>
        </w:rPr>
        <w:t>D. 6</w:t>
      </w:r>
    </w:p>
    <w:p w14:paraId="0CDBDA35">
      <w:r>
        <w:rPr>
          <w:rFonts w:ascii="Calibri" w:hAnsi="Calibri" w:eastAsia="微软雅黑"/>
          <w:b/>
          <w:sz w:val="22"/>
        </w:rPr>
        <w:t>76. 小孩子的世界都是丰富多彩的，下面是两个小朋友交流的信息，你能翻译出来吗？PALY=乒乓球是中国国球；EAT=我喜欢乒乓球；PET=我喜欢中国；LIKE=我是美国人。Y是什么意思？</w:t>
      </w:r>
    </w:p>
    <w:p w14:paraId="7E4FC85E">
      <w:pPr>
        <w:ind w:left="454"/>
      </w:pPr>
      <w:r>
        <w:rPr>
          <w:rFonts w:ascii="Calibri" w:hAnsi="Calibri" w:eastAsia="微软雅黑"/>
          <w:b w:val="0"/>
          <w:sz w:val="22"/>
        </w:rPr>
        <w:t>A. 乒乓球</w:t>
      </w:r>
    </w:p>
    <w:p w14:paraId="18DB26B2">
      <w:pPr>
        <w:ind w:left="454"/>
      </w:pPr>
      <w:r>
        <w:rPr>
          <w:rFonts w:ascii="Calibri" w:hAnsi="Calibri" w:eastAsia="微软雅黑"/>
          <w:b w:val="0"/>
          <w:sz w:val="22"/>
        </w:rPr>
        <w:t>B. 是</w:t>
      </w:r>
    </w:p>
    <w:p w14:paraId="74F570CA">
      <w:pPr>
        <w:ind w:left="454"/>
      </w:pPr>
      <w:r>
        <w:rPr>
          <w:rFonts w:ascii="Calibri" w:hAnsi="Calibri" w:eastAsia="微软雅黑"/>
          <w:b w:val="0"/>
          <w:sz w:val="22"/>
        </w:rPr>
        <w:t>C. 国球</w:t>
      </w:r>
    </w:p>
    <w:p w14:paraId="16994DF1">
      <w:pPr>
        <w:ind w:left="454"/>
      </w:pPr>
      <w:r>
        <w:rPr>
          <w:rFonts w:ascii="Calibri" w:hAnsi="Calibri" w:eastAsia="微软雅黑"/>
          <w:b w:val="0"/>
          <w:sz w:val="22"/>
        </w:rPr>
        <w:t>D. 不能确定</w:t>
      </w:r>
    </w:p>
    <w:p w14:paraId="64F8DBD2">
      <w:r>
        <w:rPr>
          <w:rFonts w:ascii="Calibri" w:hAnsi="Calibri" w:eastAsia="微软雅黑"/>
          <w:b/>
          <w:sz w:val="22"/>
        </w:rPr>
        <w:t>77. 从ABCD四个选项中选出最合适的填入空方框中。（六边形蜂窝点阵中黑圈数量递减）</w:t>
      </w:r>
    </w:p>
    <w:p w14:paraId="750336D8">
      <w:pPr>
        <w:ind w:left="454"/>
      </w:pPr>
      <w:r>
        <w:rPr>
          <w:rFonts w:ascii="Calibri" w:hAnsi="Calibri" w:eastAsia="微软雅黑"/>
          <w:b w:val="0"/>
          <w:sz w:val="22"/>
        </w:rPr>
        <w:t>A. 选图中A</w:t>
      </w:r>
    </w:p>
    <w:p w14:paraId="53CA3DF5">
      <w:pPr>
        <w:ind w:left="454"/>
      </w:pPr>
      <w:r>
        <w:rPr>
          <w:rFonts w:ascii="Calibri" w:hAnsi="Calibri" w:eastAsia="微软雅黑"/>
          <w:b w:val="0"/>
          <w:sz w:val="22"/>
        </w:rPr>
        <w:t>B. 选图中B</w:t>
      </w:r>
    </w:p>
    <w:p w14:paraId="7FC87004">
      <w:pPr>
        <w:ind w:left="454"/>
      </w:pPr>
      <w:r>
        <w:rPr>
          <w:rFonts w:ascii="Calibri" w:hAnsi="Calibri" w:eastAsia="微软雅黑"/>
          <w:b w:val="0"/>
          <w:sz w:val="22"/>
        </w:rPr>
        <w:t>C. 选图中C</w:t>
      </w:r>
    </w:p>
    <w:p w14:paraId="1EE99F86">
      <w:pPr>
        <w:ind w:left="454"/>
      </w:pPr>
      <w:r>
        <w:rPr>
          <w:rFonts w:ascii="Calibri" w:hAnsi="Calibri" w:eastAsia="微软雅黑"/>
          <w:b w:val="0"/>
          <w:sz w:val="22"/>
        </w:rPr>
        <w:t>D. 选图中D</w:t>
      </w:r>
    </w:p>
    <w:p w14:paraId="6A39C5D0">
      <w:r>
        <w:rPr>
          <w:rFonts w:ascii="Calibri" w:hAnsi="Calibri" w:eastAsia="微软雅黑"/>
          <w:b/>
          <w:sz w:val="22"/>
        </w:rPr>
        <w:t>78. 应该用什么数字代替问号？（三角形内含五边形=2；三角形内含正方形=1；正方形内含五边形=？）</w:t>
      </w:r>
    </w:p>
    <w:p w14:paraId="0BDF7C58">
      <w:pPr>
        <w:ind w:left="454"/>
      </w:pPr>
      <w:r>
        <w:rPr>
          <w:rFonts w:ascii="Calibri" w:hAnsi="Calibri" w:eastAsia="微软雅黑"/>
          <w:b w:val="0"/>
          <w:sz w:val="22"/>
        </w:rPr>
        <w:t>A. 3</w:t>
      </w:r>
    </w:p>
    <w:p w14:paraId="501A9084">
      <w:pPr>
        <w:ind w:left="454"/>
      </w:pPr>
      <w:r>
        <w:rPr>
          <w:rFonts w:ascii="Calibri" w:hAnsi="Calibri" w:eastAsia="微软雅黑"/>
          <w:b w:val="0"/>
          <w:sz w:val="22"/>
        </w:rPr>
        <w:t>B. 9</w:t>
      </w:r>
    </w:p>
    <w:p w14:paraId="6AC6690A">
      <w:pPr>
        <w:ind w:left="454"/>
      </w:pPr>
      <w:r>
        <w:rPr>
          <w:rFonts w:ascii="Calibri" w:hAnsi="Calibri" w:eastAsia="微软雅黑"/>
          <w:b w:val="0"/>
          <w:sz w:val="22"/>
        </w:rPr>
        <w:t>C. 2</w:t>
      </w:r>
    </w:p>
    <w:p w14:paraId="15F24F0D">
      <w:pPr>
        <w:ind w:left="454"/>
      </w:pPr>
      <w:r>
        <w:rPr>
          <w:rFonts w:ascii="Calibri" w:hAnsi="Calibri" w:eastAsia="微软雅黑"/>
          <w:b w:val="0"/>
          <w:sz w:val="22"/>
        </w:rPr>
        <w:t>D. 1</w:t>
      </w:r>
    </w:p>
    <w:p w14:paraId="1660DD7C">
      <w:r>
        <w:rPr>
          <w:rFonts w:ascii="Calibri" w:hAnsi="Calibri" w:eastAsia="微软雅黑"/>
          <w:b/>
          <w:sz w:val="22"/>
        </w:rPr>
        <w:t>79. 下图是一个英文等式，每个英文字母代表0~9中的一个数字，现已知：V=2，W=4，N=7。FIVE+TWO+ONE=EIGHT。G代表（　）。</w:t>
      </w:r>
    </w:p>
    <w:p w14:paraId="356FF272">
      <w:pPr>
        <w:ind w:left="454"/>
      </w:pPr>
      <w:r>
        <w:rPr>
          <w:rFonts w:ascii="Calibri" w:hAnsi="Calibri" w:eastAsia="微软雅黑"/>
          <w:b w:val="0"/>
          <w:sz w:val="22"/>
        </w:rPr>
        <w:t>A. 1</w:t>
      </w:r>
    </w:p>
    <w:p w14:paraId="1F0F498F">
      <w:pPr>
        <w:ind w:left="454"/>
      </w:pPr>
      <w:r>
        <w:rPr>
          <w:rFonts w:ascii="Calibri" w:hAnsi="Calibri" w:eastAsia="微软雅黑"/>
          <w:b w:val="0"/>
          <w:sz w:val="22"/>
        </w:rPr>
        <w:t>B. 3</w:t>
      </w:r>
    </w:p>
    <w:p w14:paraId="5A1924B1">
      <w:pPr>
        <w:ind w:left="454"/>
      </w:pPr>
      <w:r>
        <w:rPr>
          <w:rFonts w:ascii="Calibri" w:hAnsi="Calibri" w:eastAsia="微软雅黑"/>
          <w:b w:val="0"/>
          <w:sz w:val="22"/>
        </w:rPr>
        <w:t>C. 5</w:t>
      </w:r>
    </w:p>
    <w:p w14:paraId="5935E7DE">
      <w:pPr>
        <w:ind w:left="454"/>
      </w:pPr>
      <w:r>
        <w:rPr>
          <w:rFonts w:ascii="Calibri" w:hAnsi="Calibri" w:eastAsia="微软雅黑"/>
          <w:b w:val="0"/>
          <w:sz w:val="22"/>
        </w:rPr>
        <w:t>D. 7</w:t>
      </w:r>
    </w:p>
    <w:p w14:paraId="613F8DA2">
      <w:r>
        <w:rPr>
          <w:rFonts w:ascii="Calibri" w:hAnsi="Calibri" w:eastAsia="微软雅黑"/>
          <w:b/>
          <w:sz w:val="22"/>
        </w:rPr>
        <w:t>80. 观察rotator，level，madam，那么以下选项与他们相似的是：</w:t>
      </w:r>
    </w:p>
    <w:p w14:paraId="0BE68708">
      <w:pPr>
        <w:ind w:left="454"/>
      </w:pPr>
      <w:r>
        <w:rPr>
          <w:rFonts w:ascii="Calibri" w:hAnsi="Calibri" w:eastAsia="微软雅黑"/>
          <w:b w:val="0"/>
          <w:sz w:val="22"/>
        </w:rPr>
        <w:t>A. civic</w:t>
      </w:r>
    </w:p>
    <w:p w14:paraId="3D7D6CDB">
      <w:pPr>
        <w:ind w:left="454"/>
      </w:pPr>
      <w:r>
        <w:rPr>
          <w:rFonts w:ascii="Calibri" w:hAnsi="Calibri" w:eastAsia="微软雅黑"/>
          <w:b w:val="0"/>
          <w:sz w:val="22"/>
        </w:rPr>
        <w:t>B. calories</w:t>
      </w:r>
    </w:p>
    <w:p w14:paraId="38F3A2C2">
      <w:pPr>
        <w:ind w:left="454"/>
      </w:pPr>
      <w:r>
        <w:rPr>
          <w:rFonts w:ascii="Calibri" w:hAnsi="Calibri" w:eastAsia="微软雅黑"/>
          <w:b w:val="0"/>
          <w:sz w:val="22"/>
        </w:rPr>
        <w:t>C. reference</w:t>
      </w:r>
    </w:p>
    <w:p w14:paraId="75A45655">
      <w:pPr>
        <w:ind w:left="454"/>
      </w:pPr>
      <w:r>
        <w:rPr>
          <w:rFonts w:ascii="Calibri" w:hAnsi="Calibri" w:eastAsia="微软雅黑"/>
          <w:b w:val="0"/>
          <w:sz w:val="22"/>
        </w:rPr>
        <w:t>D. succeed</w:t>
      </w:r>
    </w:p>
    <w:p w14:paraId="2C70496B">
      <w:r>
        <w:rPr>
          <w:rFonts w:ascii="Calibri" w:hAnsi="Calibri" w:eastAsia="微软雅黑"/>
          <w:b/>
          <w:sz w:val="22"/>
        </w:rPr>
        <w:t>81. 59右边的方框中填写什么字母能完成这个序列？（字母与数字间隔的方框链：J、23、M、29、P、35、S、41、V、47、Y、？、59、？）</w:t>
      </w:r>
    </w:p>
    <w:p w14:paraId="2968AB09">
      <w:pPr>
        <w:ind w:left="454"/>
      </w:pPr>
      <w:r>
        <w:rPr>
          <w:rFonts w:ascii="Calibri" w:hAnsi="Calibri" w:eastAsia="微软雅黑"/>
          <w:b w:val="0"/>
          <w:sz w:val="22"/>
        </w:rPr>
        <w:t>A. Z</w:t>
      </w:r>
    </w:p>
    <w:p w14:paraId="11B6826C">
      <w:pPr>
        <w:ind w:left="454"/>
      </w:pPr>
      <w:r>
        <w:rPr>
          <w:rFonts w:ascii="Calibri" w:hAnsi="Calibri" w:eastAsia="微软雅黑"/>
          <w:b w:val="0"/>
          <w:sz w:val="22"/>
        </w:rPr>
        <w:t>B. W</w:t>
      </w:r>
    </w:p>
    <w:p w14:paraId="548C5EE6">
      <w:pPr>
        <w:ind w:left="454"/>
      </w:pPr>
      <w:r>
        <w:rPr>
          <w:rFonts w:ascii="Calibri" w:hAnsi="Calibri" w:eastAsia="微软雅黑"/>
          <w:b w:val="0"/>
          <w:sz w:val="22"/>
        </w:rPr>
        <w:t>C. B</w:t>
      </w:r>
    </w:p>
    <w:p w14:paraId="486C361B">
      <w:pPr>
        <w:ind w:left="454"/>
      </w:pPr>
      <w:r>
        <w:rPr>
          <w:rFonts w:ascii="Calibri" w:hAnsi="Calibri" w:eastAsia="微软雅黑"/>
          <w:b w:val="0"/>
          <w:sz w:val="22"/>
        </w:rPr>
        <w:t>D. D</w:t>
      </w:r>
    </w:p>
    <w:p w14:paraId="6AD776C9">
      <w:r>
        <w:rPr>
          <w:rFonts w:ascii="Calibri" w:hAnsi="Calibri" w:eastAsia="微软雅黑"/>
          <w:b/>
          <w:sz w:val="22"/>
        </w:rPr>
        <w:t>82. 下图是一个英文等式：A×CB=ED，×GF，结果为DDD。每个字母都代表0~9的一个数字，并且首位不为零，其中，字母C代表（　）</w:t>
      </w:r>
    </w:p>
    <w:p w14:paraId="4E2E902C">
      <w:pPr>
        <w:ind w:left="454"/>
      </w:pPr>
      <w:r>
        <w:rPr>
          <w:rFonts w:ascii="Calibri" w:hAnsi="Calibri" w:eastAsia="微软雅黑"/>
          <w:b w:val="0"/>
          <w:sz w:val="22"/>
        </w:rPr>
        <w:t>A. 1</w:t>
      </w:r>
    </w:p>
    <w:p w14:paraId="11ABCF24">
      <w:pPr>
        <w:ind w:left="454"/>
      </w:pPr>
      <w:r>
        <w:rPr>
          <w:rFonts w:ascii="Calibri" w:hAnsi="Calibri" w:eastAsia="微软雅黑"/>
          <w:b w:val="0"/>
          <w:sz w:val="22"/>
        </w:rPr>
        <w:t>B. 2</w:t>
      </w:r>
    </w:p>
    <w:p w14:paraId="078FB1C6">
      <w:pPr>
        <w:ind w:left="454"/>
      </w:pPr>
      <w:r>
        <w:rPr>
          <w:rFonts w:ascii="Calibri" w:hAnsi="Calibri" w:eastAsia="微软雅黑"/>
          <w:b w:val="0"/>
          <w:sz w:val="22"/>
        </w:rPr>
        <w:t>C. 3</w:t>
      </w:r>
    </w:p>
    <w:p w14:paraId="53E756BF">
      <w:pPr>
        <w:ind w:left="454"/>
      </w:pPr>
      <w:r>
        <w:rPr>
          <w:rFonts w:ascii="Calibri" w:hAnsi="Calibri" w:eastAsia="微软雅黑"/>
          <w:b w:val="0"/>
          <w:sz w:val="22"/>
        </w:rPr>
        <w:t>D. 5</w:t>
      </w:r>
    </w:p>
    <w:p w14:paraId="1BC663BC">
      <w:r>
        <w:rPr>
          <w:rFonts w:ascii="Calibri" w:hAnsi="Calibri" w:eastAsia="微软雅黑"/>
          <w:b/>
          <w:sz w:val="22"/>
        </w:rPr>
        <w:t>83. 从下图中寻找规律，正方形中的？处应填入以下哪个图形（左三格：带斜线圆/五边形/六边形，右三格：矩形/圆/？）</w:t>
      </w:r>
    </w:p>
    <w:p w14:paraId="008A95D4">
      <w:pPr>
        <w:ind w:left="454"/>
      </w:pPr>
      <w:r>
        <w:rPr>
          <w:rFonts w:ascii="Calibri" w:hAnsi="Calibri" w:eastAsia="微软雅黑"/>
          <w:b w:val="0"/>
          <w:sz w:val="22"/>
        </w:rPr>
        <w:t>A. 选图中A</w:t>
      </w:r>
    </w:p>
    <w:p w14:paraId="26C6918C">
      <w:pPr>
        <w:ind w:left="454"/>
      </w:pPr>
      <w:r>
        <w:rPr>
          <w:rFonts w:ascii="Calibri" w:hAnsi="Calibri" w:eastAsia="微软雅黑"/>
          <w:b w:val="0"/>
          <w:sz w:val="22"/>
        </w:rPr>
        <w:t>B. 选图中B</w:t>
      </w:r>
    </w:p>
    <w:p w14:paraId="59779BEF">
      <w:pPr>
        <w:ind w:left="454"/>
      </w:pPr>
      <w:r>
        <w:rPr>
          <w:rFonts w:ascii="Calibri" w:hAnsi="Calibri" w:eastAsia="微软雅黑"/>
          <w:b w:val="0"/>
          <w:sz w:val="22"/>
        </w:rPr>
        <w:t>C. 选图中C</w:t>
      </w:r>
    </w:p>
    <w:p w14:paraId="7AB76D89">
      <w:pPr>
        <w:ind w:left="454"/>
      </w:pPr>
      <w:r>
        <w:rPr>
          <w:rFonts w:ascii="Calibri" w:hAnsi="Calibri" w:eastAsia="微软雅黑"/>
          <w:b w:val="0"/>
          <w:sz w:val="22"/>
        </w:rPr>
        <w:t>D. 选图中D</w:t>
      </w:r>
    </w:p>
    <w:p w14:paraId="1CB305B1">
      <w:r>
        <w:rPr>
          <w:rFonts w:ascii="Calibri" w:hAnsi="Calibri" w:eastAsia="微软雅黑"/>
          <w:b/>
          <w:sz w:val="22"/>
        </w:rPr>
        <w:t>84. 科学家从另一个星球收到三条信息并把信息破译了。"ABC"意思就是说"你是地球人朋友"，"XYC"意思就是说"我们是朋友"而且"BDE"意思就是说"地球人不要怕"。"D"的意思是什么（　）？</w:t>
      </w:r>
    </w:p>
    <w:p w14:paraId="586E36A1">
      <w:pPr>
        <w:ind w:left="454"/>
      </w:pPr>
      <w:r>
        <w:rPr>
          <w:rFonts w:ascii="Calibri" w:hAnsi="Calibri" w:eastAsia="微软雅黑"/>
          <w:b w:val="0"/>
          <w:sz w:val="22"/>
        </w:rPr>
        <w:t>A. 不要</w:t>
      </w:r>
    </w:p>
    <w:p w14:paraId="197239CF">
      <w:pPr>
        <w:ind w:left="454"/>
      </w:pPr>
      <w:r>
        <w:rPr>
          <w:rFonts w:ascii="Calibri" w:hAnsi="Calibri" w:eastAsia="微软雅黑"/>
          <w:b w:val="0"/>
          <w:sz w:val="22"/>
        </w:rPr>
        <w:t>B. 不</w:t>
      </w:r>
    </w:p>
    <w:p w14:paraId="0D6FA4E5">
      <w:pPr>
        <w:ind w:left="454"/>
      </w:pPr>
      <w:r>
        <w:rPr>
          <w:rFonts w:ascii="Calibri" w:hAnsi="Calibri" w:eastAsia="微软雅黑"/>
          <w:b w:val="0"/>
          <w:sz w:val="22"/>
        </w:rPr>
        <w:t>C. 怕</w:t>
      </w:r>
    </w:p>
    <w:p w14:paraId="1C1E0AAC">
      <w:pPr>
        <w:ind w:left="454"/>
      </w:pPr>
      <w:r>
        <w:rPr>
          <w:rFonts w:ascii="Calibri" w:hAnsi="Calibri" w:eastAsia="微软雅黑"/>
          <w:b w:val="0"/>
          <w:sz w:val="22"/>
        </w:rPr>
        <w:t>D. 无法确定</w:t>
      </w:r>
    </w:p>
    <w:p w14:paraId="5F8FD754">
      <w:r>
        <w:rPr>
          <w:rFonts w:ascii="Calibri" w:hAnsi="Calibri" w:eastAsia="微软雅黑"/>
          <w:b/>
          <w:sz w:val="22"/>
        </w:rPr>
        <w:t>85. 若已知2？3=6，3？3=9，2！2=1，4！2=2。则按照上述规律，6？2！3=（　）</w:t>
      </w:r>
    </w:p>
    <w:p w14:paraId="659DE277">
      <w:pPr>
        <w:ind w:left="454"/>
      </w:pPr>
      <w:r>
        <w:rPr>
          <w:rFonts w:ascii="Calibri" w:hAnsi="Calibri" w:eastAsia="微软雅黑"/>
          <w:b w:val="0"/>
          <w:sz w:val="22"/>
        </w:rPr>
        <w:t>A. 11</w:t>
      </w:r>
    </w:p>
    <w:p w14:paraId="64EC16F4">
      <w:pPr>
        <w:ind w:left="454"/>
      </w:pPr>
      <w:r>
        <w:rPr>
          <w:rFonts w:ascii="Calibri" w:hAnsi="Calibri" w:eastAsia="微软雅黑"/>
          <w:b w:val="0"/>
          <w:sz w:val="22"/>
        </w:rPr>
        <w:t>B. 1</w:t>
      </w:r>
    </w:p>
    <w:p w14:paraId="75FA4D32">
      <w:pPr>
        <w:ind w:left="454"/>
      </w:pPr>
      <w:r>
        <w:rPr>
          <w:rFonts w:ascii="Calibri" w:hAnsi="Calibri" w:eastAsia="微软雅黑"/>
          <w:b w:val="0"/>
          <w:sz w:val="22"/>
        </w:rPr>
        <w:t>C. 4</w:t>
      </w:r>
    </w:p>
    <w:p w14:paraId="0BDE1DDB">
      <w:pPr>
        <w:ind w:left="454"/>
      </w:pPr>
      <w:r>
        <w:rPr>
          <w:rFonts w:ascii="Calibri" w:hAnsi="Calibri" w:eastAsia="微软雅黑"/>
          <w:b w:val="0"/>
          <w:sz w:val="22"/>
        </w:rPr>
        <w:t>D. 9</w:t>
      </w:r>
    </w:p>
    <w:p w14:paraId="2D295E4B">
      <w:r>
        <w:rPr>
          <w:rFonts w:ascii="Calibri" w:hAnsi="Calibri" w:eastAsia="微软雅黑"/>
          <w:b/>
          <w:sz w:val="22"/>
        </w:rPr>
        <w:t>86. 根据以下内容，回答后面2道小题。下列图表是B服装公司的服装数量、价格等信息。1.B服装公司的新品进货额度的比率为（　）。图表：相应指标金额（万元）：新品进货指标100、旧品进货指标30、实际定制新品99、实际定制旧品25；针织衫/毛衫数量与金额表。</w:t>
      </w:r>
    </w:p>
    <w:p w14:paraId="141C8207">
      <w:pPr>
        <w:ind w:left="454"/>
      </w:pPr>
      <w:r>
        <w:rPr>
          <w:rFonts w:ascii="Calibri" w:hAnsi="Calibri" w:eastAsia="微软雅黑"/>
          <w:b w:val="0"/>
          <w:sz w:val="22"/>
        </w:rPr>
        <w:t>A. 83.3%</w:t>
      </w:r>
    </w:p>
    <w:p w14:paraId="06E7773D">
      <w:pPr>
        <w:ind w:left="454"/>
      </w:pPr>
      <w:r>
        <w:rPr>
          <w:rFonts w:ascii="Calibri" w:hAnsi="Calibri" w:eastAsia="微软雅黑"/>
          <w:b w:val="0"/>
          <w:sz w:val="22"/>
        </w:rPr>
        <w:t>B. 81.7%</w:t>
      </w:r>
    </w:p>
    <w:p w14:paraId="7DC48F81">
      <w:pPr>
        <w:ind w:left="454"/>
      </w:pPr>
      <w:r>
        <w:rPr>
          <w:rFonts w:ascii="Calibri" w:hAnsi="Calibri" w:eastAsia="微软雅黑"/>
          <w:b w:val="0"/>
          <w:sz w:val="22"/>
        </w:rPr>
        <w:t>C. 77%</w:t>
      </w:r>
    </w:p>
    <w:p w14:paraId="128E5AC6">
      <w:pPr>
        <w:ind w:left="454"/>
      </w:pPr>
      <w:r>
        <w:rPr>
          <w:rFonts w:ascii="Calibri" w:hAnsi="Calibri" w:eastAsia="微软雅黑"/>
          <w:b w:val="0"/>
          <w:sz w:val="22"/>
        </w:rPr>
        <w:t>D. 100%</w:t>
      </w:r>
    </w:p>
    <w:p w14:paraId="1588E5FF">
      <w:r>
        <w:rPr>
          <w:rFonts w:ascii="Calibri" w:hAnsi="Calibri" w:eastAsia="微软雅黑"/>
          <w:b/>
          <w:sz w:val="22"/>
        </w:rPr>
        <w:t>87. （接上题图表）2.如果B服装公司要使方领毛衫在毛衫中的比例达到20%，则应该进（　）件方领毛衫。（毛衫合计490件，其中方领50件）</w:t>
      </w:r>
    </w:p>
    <w:p w14:paraId="3BA2CADF">
      <w:pPr>
        <w:ind w:left="454"/>
      </w:pPr>
      <w:r>
        <w:rPr>
          <w:rFonts w:ascii="Calibri" w:hAnsi="Calibri" w:eastAsia="微软雅黑"/>
          <w:b w:val="0"/>
          <w:sz w:val="22"/>
        </w:rPr>
        <w:t>A. 50</w:t>
      </w:r>
    </w:p>
    <w:p w14:paraId="3B67EAF0">
      <w:pPr>
        <w:ind w:left="454"/>
      </w:pPr>
      <w:r>
        <w:rPr>
          <w:rFonts w:ascii="Calibri" w:hAnsi="Calibri" w:eastAsia="微软雅黑"/>
          <w:b w:val="0"/>
          <w:sz w:val="22"/>
        </w:rPr>
        <w:t>B. 55</w:t>
      </w:r>
    </w:p>
    <w:p w14:paraId="22A8CD6A">
      <w:pPr>
        <w:ind w:left="454"/>
      </w:pPr>
      <w:r>
        <w:rPr>
          <w:rFonts w:ascii="Calibri" w:hAnsi="Calibri" w:eastAsia="微软雅黑"/>
          <w:b w:val="0"/>
          <w:sz w:val="22"/>
        </w:rPr>
        <w:t>C. 60</w:t>
      </w:r>
    </w:p>
    <w:p w14:paraId="51183D05">
      <w:pPr>
        <w:ind w:left="454"/>
      </w:pPr>
      <w:r>
        <w:rPr>
          <w:rFonts w:ascii="Calibri" w:hAnsi="Calibri" w:eastAsia="微软雅黑"/>
          <w:b w:val="0"/>
          <w:sz w:val="22"/>
        </w:rPr>
        <w:t>D. 65</w:t>
      </w:r>
    </w:p>
    <w:p w14:paraId="1D24AE50">
      <w:r>
        <w:rPr>
          <w:rFonts w:ascii="Calibri" w:hAnsi="Calibri" w:eastAsia="微软雅黑"/>
          <w:b/>
          <w:sz w:val="22"/>
        </w:rPr>
        <w:t>88. 根据以下内容，回答后面2道小题。某网站去年童装行业数据统计图如下列图标所示。根据图表，回答问题。1.成交额同比增长率最高的是第（　）季度（四个季度成交额12.6/15.8/23.8/30.5亿元，同比增长率153.5%/99.1%/93.6%/115.3%）</w:t>
      </w:r>
    </w:p>
    <w:p w14:paraId="2ECBD3AF">
      <w:pPr>
        <w:ind w:left="454"/>
      </w:pPr>
      <w:r>
        <w:rPr>
          <w:rFonts w:ascii="Calibri" w:hAnsi="Calibri" w:eastAsia="微软雅黑"/>
          <w:b w:val="0"/>
          <w:sz w:val="22"/>
        </w:rPr>
        <w:t>A. 1</w:t>
      </w:r>
    </w:p>
    <w:p w14:paraId="696FB849">
      <w:pPr>
        <w:ind w:left="454"/>
      </w:pPr>
      <w:r>
        <w:rPr>
          <w:rFonts w:ascii="Calibri" w:hAnsi="Calibri" w:eastAsia="微软雅黑"/>
          <w:b w:val="0"/>
          <w:sz w:val="22"/>
        </w:rPr>
        <w:t>B. 2</w:t>
      </w:r>
    </w:p>
    <w:p w14:paraId="1D753EF6">
      <w:pPr>
        <w:ind w:left="454"/>
      </w:pPr>
      <w:r>
        <w:rPr>
          <w:rFonts w:ascii="Calibri" w:hAnsi="Calibri" w:eastAsia="微软雅黑"/>
          <w:b w:val="0"/>
          <w:sz w:val="22"/>
        </w:rPr>
        <w:t>C. 3</w:t>
      </w:r>
    </w:p>
    <w:p w14:paraId="002F7042">
      <w:pPr>
        <w:ind w:left="454"/>
      </w:pPr>
      <w:r>
        <w:rPr>
          <w:rFonts w:ascii="Calibri" w:hAnsi="Calibri" w:eastAsia="微软雅黑"/>
          <w:b w:val="0"/>
          <w:sz w:val="22"/>
        </w:rPr>
        <w:t>D. 4</w:t>
      </w:r>
    </w:p>
    <w:p w14:paraId="5BF0C876">
      <w:r>
        <w:rPr>
          <w:rFonts w:ascii="Calibri" w:hAnsi="Calibri" w:eastAsia="微软雅黑"/>
          <w:b/>
          <w:sz w:val="22"/>
        </w:rPr>
        <w:t>89. （接上题图表）2.该网站第4季度成交金额最高的品牌占该季度成交金额总数的（　）（第4季度成交30.5亿元，最高品牌巴拉巴拉10250万元）</w:t>
      </w:r>
    </w:p>
    <w:p w14:paraId="07132D70">
      <w:pPr>
        <w:ind w:left="454"/>
      </w:pPr>
      <w:r>
        <w:rPr>
          <w:rFonts w:ascii="Calibri" w:hAnsi="Calibri" w:eastAsia="微软雅黑"/>
          <w:b w:val="0"/>
          <w:sz w:val="22"/>
        </w:rPr>
        <w:t>A. 3.2%</w:t>
      </w:r>
    </w:p>
    <w:p w14:paraId="791B6A2C">
      <w:pPr>
        <w:ind w:left="454"/>
      </w:pPr>
      <w:r>
        <w:rPr>
          <w:rFonts w:ascii="Calibri" w:hAnsi="Calibri" w:eastAsia="微软雅黑"/>
          <w:b w:val="0"/>
          <w:sz w:val="22"/>
        </w:rPr>
        <w:t>B. 3.3%</w:t>
      </w:r>
    </w:p>
    <w:p w14:paraId="6D4547C4">
      <w:pPr>
        <w:ind w:left="454"/>
      </w:pPr>
      <w:r>
        <w:rPr>
          <w:rFonts w:ascii="Calibri" w:hAnsi="Calibri" w:eastAsia="微软雅黑"/>
          <w:b w:val="0"/>
          <w:sz w:val="22"/>
        </w:rPr>
        <w:t>C. 3.4%</w:t>
      </w:r>
    </w:p>
    <w:p w14:paraId="717F1DF0">
      <w:pPr>
        <w:ind w:left="454"/>
      </w:pPr>
      <w:r>
        <w:rPr>
          <w:rFonts w:ascii="Calibri" w:hAnsi="Calibri" w:eastAsia="微软雅黑"/>
          <w:b w:val="0"/>
          <w:sz w:val="22"/>
        </w:rPr>
        <w:t>D. 3.5%</w:t>
      </w:r>
    </w:p>
    <w:p w14:paraId="43E59E6A">
      <w:r>
        <w:rPr>
          <w:rFonts w:ascii="Calibri" w:hAnsi="Calibri" w:eastAsia="微软雅黑"/>
          <w:b/>
          <w:sz w:val="22"/>
        </w:rPr>
        <w:t>90. 根据以下内容，回答后面3道小题。某商场2010年-2014年成人服装及儿童服装销售额情况（2010年26293/26315，2011年31196/31208，2012年35965/39467，2013年36786/46189，2014年36587/54636，单位万）。1.若该商场第六年成人服装及儿童服装销售总额增长速度不变，预计第六年两类服装销售总额是多少？</w:t>
      </w:r>
    </w:p>
    <w:p w14:paraId="5809CE0B">
      <w:pPr>
        <w:ind w:left="454"/>
      </w:pPr>
      <w:r>
        <w:rPr>
          <w:rFonts w:ascii="Calibri" w:hAnsi="Calibri" w:eastAsia="微软雅黑"/>
          <w:b w:val="0"/>
          <w:sz w:val="22"/>
        </w:rPr>
        <w:t>A. 91223万</w:t>
      </w:r>
    </w:p>
    <w:p w14:paraId="665284B6">
      <w:pPr>
        <w:ind w:left="454"/>
      </w:pPr>
      <w:r>
        <w:rPr>
          <w:rFonts w:ascii="Calibri" w:hAnsi="Calibri" w:eastAsia="微软雅黑"/>
          <w:b w:val="0"/>
          <w:sz w:val="22"/>
        </w:rPr>
        <w:t>B. 96765万</w:t>
      </w:r>
    </w:p>
    <w:p w14:paraId="06BF7E17">
      <w:pPr>
        <w:ind w:left="454"/>
      </w:pPr>
      <w:r>
        <w:rPr>
          <w:rFonts w:ascii="Calibri" w:hAnsi="Calibri" w:eastAsia="微软雅黑"/>
          <w:b w:val="0"/>
          <w:sz w:val="22"/>
        </w:rPr>
        <w:t>C. 101017万</w:t>
      </w:r>
    </w:p>
    <w:p w14:paraId="531EF478">
      <w:pPr>
        <w:ind w:left="454"/>
      </w:pPr>
      <w:r>
        <w:rPr>
          <w:rFonts w:ascii="Calibri" w:hAnsi="Calibri" w:eastAsia="微软雅黑"/>
          <w:b w:val="0"/>
          <w:sz w:val="22"/>
        </w:rPr>
        <w:t>D. 110382万</w:t>
      </w:r>
    </w:p>
    <w:p w14:paraId="14C902C8">
      <w:r>
        <w:rPr>
          <w:rFonts w:ascii="Calibri" w:hAnsi="Calibri" w:eastAsia="微软雅黑"/>
          <w:b/>
          <w:sz w:val="22"/>
        </w:rPr>
        <w:t>91. （接上题图表）2.下列说法正确的是：（　）A、第四年，该商场儿童服装销售额占两类服装销售总额的30%；B、第三年，儿童服装销售额增幅比成人服装销售额增幅高7%；C、该商场第五年两类服装销售总额是第一年的2倍多；D、第二年成人服装销售额增幅与第五年相当</w:t>
      </w:r>
    </w:p>
    <w:p w14:paraId="5AC94B8B">
      <w:pPr>
        <w:ind w:left="454"/>
      </w:pPr>
      <w:r>
        <w:rPr>
          <w:rFonts w:ascii="Calibri" w:hAnsi="Calibri" w:eastAsia="微软雅黑"/>
          <w:b w:val="0"/>
          <w:sz w:val="22"/>
        </w:rPr>
        <w:t>A. A</w:t>
      </w:r>
    </w:p>
    <w:p w14:paraId="2EF354AD">
      <w:pPr>
        <w:ind w:left="454"/>
      </w:pPr>
      <w:r>
        <w:rPr>
          <w:rFonts w:ascii="Calibri" w:hAnsi="Calibri" w:eastAsia="微软雅黑"/>
          <w:b w:val="0"/>
          <w:sz w:val="22"/>
        </w:rPr>
        <w:t>B. B</w:t>
      </w:r>
    </w:p>
    <w:p w14:paraId="4B389D68">
      <w:pPr>
        <w:ind w:left="454"/>
      </w:pPr>
      <w:r>
        <w:rPr>
          <w:rFonts w:ascii="Calibri" w:hAnsi="Calibri" w:eastAsia="微软雅黑"/>
          <w:b w:val="0"/>
          <w:sz w:val="22"/>
        </w:rPr>
        <w:t>C. C</w:t>
      </w:r>
    </w:p>
    <w:p w14:paraId="1312F9C6">
      <w:pPr>
        <w:ind w:left="454"/>
      </w:pPr>
      <w:r>
        <w:rPr>
          <w:rFonts w:ascii="Calibri" w:hAnsi="Calibri" w:eastAsia="微软雅黑"/>
          <w:b w:val="0"/>
          <w:sz w:val="22"/>
        </w:rPr>
        <w:t>D. D</w:t>
      </w:r>
    </w:p>
    <w:p w14:paraId="7F4EDAB2">
      <w:r>
        <w:rPr>
          <w:rFonts w:ascii="Calibri" w:hAnsi="Calibri" w:eastAsia="微软雅黑"/>
          <w:b/>
          <w:sz w:val="22"/>
        </w:rPr>
        <w:t>92. （接上题图表）3.年末成人服装销售额增幅最大的年份是哪一年？</w:t>
      </w:r>
    </w:p>
    <w:p w14:paraId="0C26A9AF">
      <w:pPr>
        <w:ind w:left="454"/>
      </w:pPr>
      <w:r>
        <w:rPr>
          <w:rFonts w:ascii="Calibri" w:hAnsi="Calibri" w:eastAsia="微软雅黑"/>
          <w:b w:val="0"/>
          <w:sz w:val="22"/>
        </w:rPr>
        <w:t>A. 第二年</w:t>
      </w:r>
    </w:p>
    <w:p w14:paraId="43DE74DB">
      <w:pPr>
        <w:ind w:left="454"/>
      </w:pPr>
      <w:r>
        <w:rPr>
          <w:rFonts w:ascii="Calibri" w:hAnsi="Calibri" w:eastAsia="微软雅黑"/>
          <w:b w:val="0"/>
          <w:sz w:val="22"/>
        </w:rPr>
        <w:t>B. 第三年</w:t>
      </w:r>
    </w:p>
    <w:p w14:paraId="458B6CA0">
      <w:pPr>
        <w:ind w:left="454"/>
      </w:pPr>
      <w:r>
        <w:rPr>
          <w:rFonts w:ascii="Calibri" w:hAnsi="Calibri" w:eastAsia="微软雅黑"/>
          <w:b w:val="0"/>
          <w:sz w:val="22"/>
        </w:rPr>
        <w:t>C. 第四年</w:t>
      </w:r>
    </w:p>
    <w:p w14:paraId="6823B4FA">
      <w:pPr>
        <w:ind w:left="454"/>
      </w:pPr>
      <w:r>
        <w:rPr>
          <w:rFonts w:ascii="Calibri" w:hAnsi="Calibri" w:eastAsia="微软雅黑"/>
          <w:b w:val="0"/>
          <w:sz w:val="22"/>
        </w:rPr>
        <w:t>D. 第五年</w:t>
      </w:r>
    </w:p>
    <w:p w14:paraId="096BFD35">
      <w:r>
        <w:rPr>
          <w:rFonts w:ascii="Calibri" w:hAnsi="Calibri" w:eastAsia="微软雅黑"/>
          <w:b/>
          <w:sz w:val="22"/>
        </w:rPr>
        <w:t>93. 根据以下内容，回答后面2道小题。今年第一季度，我国国民经济运行相对平稳，一季度国内生产总值为19895亿元，同比增长8.1%，其中第二产业增加值为10972亿元，同比增长9.5%，工业企业利润大幅度增大，1至2月盈亏相抵后利润总额高达483亿元，同比增长45.8%，国有及国有控股亏损企业亏损额下降18.6%，减亏幅度加大16.6个百分点，一季度国内财政收入完成3682亿元，同比增长27.9%。1.今年1季度第二产业增加值占国内生产总值的比重为多大？</w:t>
      </w:r>
    </w:p>
    <w:p w14:paraId="0DDEF663">
      <w:pPr>
        <w:ind w:left="454"/>
      </w:pPr>
      <w:r>
        <w:rPr>
          <w:rFonts w:ascii="Calibri" w:hAnsi="Calibri" w:eastAsia="微软雅黑"/>
          <w:b w:val="0"/>
          <w:sz w:val="22"/>
        </w:rPr>
        <w:t>A. 55.1%</w:t>
      </w:r>
    </w:p>
    <w:p w14:paraId="2AF6F74F">
      <w:pPr>
        <w:ind w:left="454"/>
      </w:pPr>
      <w:r>
        <w:rPr>
          <w:rFonts w:ascii="Calibri" w:hAnsi="Calibri" w:eastAsia="微软雅黑"/>
          <w:b w:val="0"/>
          <w:sz w:val="22"/>
        </w:rPr>
        <w:t>B. 55.2%</w:t>
      </w:r>
    </w:p>
    <w:p w14:paraId="21C3AB5A">
      <w:pPr>
        <w:ind w:left="454"/>
      </w:pPr>
      <w:r>
        <w:rPr>
          <w:rFonts w:ascii="Calibri" w:hAnsi="Calibri" w:eastAsia="微软雅黑"/>
          <w:b w:val="0"/>
          <w:sz w:val="22"/>
        </w:rPr>
        <w:t>C. 47.8%</w:t>
      </w:r>
    </w:p>
    <w:p w14:paraId="50FC9E7A">
      <w:pPr>
        <w:ind w:left="454"/>
      </w:pPr>
      <w:r>
        <w:rPr>
          <w:rFonts w:ascii="Calibri" w:hAnsi="Calibri" w:eastAsia="微软雅黑"/>
          <w:b w:val="0"/>
          <w:sz w:val="22"/>
        </w:rPr>
        <w:t>D. 51.6%</w:t>
      </w:r>
    </w:p>
    <w:p w14:paraId="28EAA621">
      <w:r>
        <w:rPr>
          <w:rFonts w:ascii="Calibri" w:hAnsi="Calibri" w:eastAsia="微软雅黑"/>
          <w:b/>
          <w:sz w:val="22"/>
        </w:rPr>
        <w:t>94. （接上题材料）2.去年1季度第二产业增加值为多少亿元？</w:t>
      </w:r>
    </w:p>
    <w:p w14:paraId="227651A1">
      <w:pPr>
        <w:ind w:left="454"/>
      </w:pPr>
      <w:r>
        <w:rPr>
          <w:rFonts w:ascii="Calibri" w:hAnsi="Calibri" w:eastAsia="微软雅黑"/>
          <w:b w:val="0"/>
          <w:sz w:val="22"/>
        </w:rPr>
        <w:t>A. 10972</w:t>
      </w:r>
    </w:p>
    <w:p w14:paraId="53A049D0">
      <w:pPr>
        <w:ind w:left="454"/>
      </w:pPr>
      <w:r>
        <w:rPr>
          <w:rFonts w:ascii="Calibri" w:hAnsi="Calibri" w:eastAsia="微软雅黑"/>
          <w:b w:val="0"/>
          <w:sz w:val="22"/>
        </w:rPr>
        <w:t>B. 10020</w:t>
      </w:r>
    </w:p>
    <w:p w14:paraId="7BA92393">
      <w:pPr>
        <w:ind w:left="454"/>
      </w:pPr>
      <w:r>
        <w:rPr>
          <w:rFonts w:ascii="Calibri" w:hAnsi="Calibri" w:eastAsia="微软雅黑"/>
          <w:b w:val="0"/>
          <w:sz w:val="22"/>
        </w:rPr>
        <w:t>C. 952</w:t>
      </w:r>
    </w:p>
    <w:p w14:paraId="387673E5">
      <w:pPr>
        <w:ind w:left="454"/>
      </w:pPr>
      <w:r>
        <w:rPr>
          <w:rFonts w:ascii="Calibri" w:hAnsi="Calibri" w:eastAsia="微软雅黑"/>
          <w:b w:val="0"/>
          <w:sz w:val="22"/>
        </w:rPr>
        <w:t>D. 9870</w:t>
      </w:r>
    </w:p>
    <w:p w14:paraId="6CCA59F1">
      <w:r>
        <w:rPr>
          <w:rFonts w:ascii="Calibri" w:hAnsi="Calibri" w:eastAsia="微软雅黑"/>
          <w:b/>
          <w:sz w:val="22"/>
        </w:rPr>
        <w:t>95. 根据以下内容，回答后面3道小题。自2009年至2013年，中国赴大洋洲访问的人数增加得很快。各年度赴大洋洲各国旅游的总人数依次为780万、790万、950万、1290万、1780万。其中赴澳大利亚的访问人数各年度依次为710万、720万、860万、1170万、1640万。其他地区主要是新西兰。中国游客在大洋洲的购物消费额依次为79亿美元、80亿美元、90亿美元、110亿美元、130亿美元。1.2010年每个中国游客在大洋洲的购物消费平均约为多少美元？</w:t>
      </w:r>
    </w:p>
    <w:p w14:paraId="2B326165">
      <w:pPr>
        <w:ind w:left="454"/>
      </w:pPr>
      <w:r>
        <w:rPr>
          <w:rFonts w:ascii="Calibri" w:hAnsi="Calibri" w:eastAsia="微软雅黑"/>
          <w:b w:val="0"/>
          <w:sz w:val="22"/>
        </w:rPr>
        <w:t>A. 110000</w:t>
      </w:r>
    </w:p>
    <w:p w14:paraId="25D6202C">
      <w:pPr>
        <w:ind w:left="454"/>
      </w:pPr>
      <w:r>
        <w:rPr>
          <w:rFonts w:ascii="Calibri" w:hAnsi="Calibri" w:eastAsia="微软雅黑"/>
          <w:b w:val="0"/>
          <w:sz w:val="22"/>
        </w:rPr>
        <w:t>B. 9900</w:t>
      </w:r>
    </w:p>
    <w:p w14:paraId="6323A7B8">
      <w:pPr>
        <w:ind w:left="454"/>
      </w:pPr>
      <w:r>
        <w:rPr>
          <w:rFonts w:ascii="Calibri" w:hAnsi="Calibri" w:eastAsia="微软雅黑"/>
          <w:b w:val="0"/>
          <w:sz w:val="22"/>
        </w:rPr>
        <w:t>C. 1010</w:t>
      </w:r>
    </w:p>
    <w:p w14:paraId="16B48489">
      <w:pPr>
        <w:ind w:left="454"/>
      </w:pPr>
      <w:r>
        <w:rPr>
          <w:rFonts w:ascii="Calibri" w:hAnsi="Calibri" w:eastAsia="微软雅黑"/>
          <w:b w:val="0"/>
          <w:sz w:val="22"/>
        </w:rPr>
        <w:t>D. 900</w:t>
      </w:r>
    </w:p>
    <w:p w14:paraId="436B41EC">
      <w:r>
        <w:rPr>
          <w:rFonts w:ascii="Calibri" w:hAnsi="Calibri" w:eastAsia="微软雅黑"/>
          <w:b/>
          <w:sz w:val="22"/>
        </w:rPr>
        <w:t>96. （接上题材料）2.2013年与2009年相比，中国到大洋洲访问的人数增加了多少？</w:t>
      </w:r>
    </w:p>
    <w:p w14:paraId="32501035">
      <w:pPr>
        <w:ind w:left="454"/>
      </w:pPr>
      <w:r>
        <w:rPr>
          <w:rFonts w:ascii="Calibri" w:hAnsi="Calibri" w:eastAsia="微软雅黑"/>
          <w:b w:val="0"/>
          <w:sz w:val="22"/>
        </w:rPr>
        <w:t>A. 12.8%</w:t>
      </w:r>
    </w:p>
    <w:p w14:paraId="4A00C1A1">
      <w:pPr>
        <w:ind w:left="454"/>
      </w:pPr>
      <w:r>
        <w:rPr>
          <w:rFonts w:ascii="Calibri" w:hAnsi="Calibri" w:eastAsia="微软雅黑"/>
          <w:b w:val="0"/>
          <w:sz w:val="22"/>
        </w:rPr>
        <w:t>B. 128%</w:t>
      </w:r>
    </w:p>
    <w:p w14:paraId="2559D8B1">
      <w:pPr>
        <w:ind w:left="454"/>
      </w:pPr>
      <w:r>
        <w:rPr>
          <w:rFonts w:ascii="Calibri" w:hAnsi="Calibri" w:eastAsia="微软雅黑"/>
          <w:b w:val="0"/>
          <w:sz w:val="22"/>
        </w:rPr>
        <w:t>C. 56%</w:t>
      </w:r>
    </w:p>
    <w:p w14:paraId="0FD2DA06">
      <w:pPr>
        <w:ind w:left="454"/>
      </w:pPr>
      <w:r>
        <w:rPr>
          <w:rFonts w:ascii="Calibri" w:hAnsi="Calibri" w:eastAsia="微软雅黑"/>
          <w:b w:val="0"/>
          <w:sz w:val="22"/>
        </w:rPr>
        <w:t>D. 228%</w:t>
      </w:r>
    </w:p>
    <w:p w14:paraId="6ADCBC89">
      <w:r>
        <w:rPr>
          <w:rFonts w:ascii="Calibri" w:hAnsi="Calibri" w:eastAsia="微软雅黑"/>
          <w:b/>
          <w:sz w:val="22"/>
        </w:rPr>
        <w:t>97. （接上题材料）3.中国赴新西兰旅游的人数增加最多的是哪一年？</w:t>
      </w:r>
    </w:p>
    <w:p w14:paraId="4473A869">
      <w:pPr>
        <w:ind w:left="454"/>
      </w:pPr>
      <w:r>
        <w:rPr>
          <w:rFonts w:ascii="Calibri" w:hAnsi="Calibri" w:eastAsia="微软雅黑"/>
          <w:b w:val="0"/>
          <w:sz w:val="22"/>
        </w:rPr>
        <w:t>A. 2010</w:t>
      </w:r>
    </w:p>
    <w:p w14:paraId="4C3978A9">
      <w:pPr>
        <w:ind w:left="454"/>
      </w:pPr>
      <w:r>
        <w:rPr>
          <w:rFonts w:ascii="Calibri" w:hAnsi="Calibri" w:eastAsia="微软雅黑"/>
          <w:b w:val="0"/>
          <w:sz w:val="22"/>
        </w:rPr>
        <w:t>B. 2011</w:t>
      </w:r>
    </w:p>
    <w:p w14:paraId="47C79DAE">
      <w:pPr>
        <w:ind w:left="454"/>
      </w:pPr>
      <w:r>
        <w:rPr>
          <w:rFonts w:ascii="Calibri" w:hAnsi="Calibri" w:eastAsia="微软雅黑"/>
          <w:b w:val="0"/>
          <w:sz w:val="22"/>
        </w:rPr>
        <w:t>C. 2012</w:t>
      </w:r>
    </w:p>
    <w:p w14:paraId="429EC5AE">
      <w:pPr>
        <w:ind w:left="454"/>
      </w:pPr>
      <w:r>
        <w:rPr>
          <w:rFonts w:ascii="Calibri" w:hAnsi="Calibri" w:eastAsia="微软雅黑"/>
          <w:b w:val="0"/>
          <w:sz w:val="22"/>
        </w:rPr>
        <w:t>D. 2013</w:t>
      </w:r>
    </w:p>
    <w:p w14:paraId="3827EFE9">
      <w:r>
        <w:rPr>
          <w:rFonts w:ascii="Calibri" w:hAnsi="Calibri" w:eastAsia="微软雅黑"/>
          <w:b/>
          <w:sz w:val="22"/>
        </w:rPr>
        <w:t>98. 根据以下内容，回答后面2道小题。对某企业工时利用率进行调查统计，结果是：实行44小时（每周）工时制和进行人员精简等改革前，该企业的制度工时利用率为85%，也就是说有15%的制度工时没有被利用。其中缺勤占去50%，停工占去40%，非生产性工时占去10%。实行40小时（每周）工时制并进行人员精简等改革后，该企业的制度工时利用率提高了5个百分点，缺勤时间和非生产性工时都有所下降，其中人均每周缺勤时间和非生产性工时分别为1.6小时和0.4小时。1.若实行35小时的工时制，而人均每周缺勤时间、停工时间、非生产性工时分别是1.6、1.5、0.4小时，则该企业的制度工时利用率为（　）</w:t>
      </w:r>
    </w:p>
    <w:p w14:paraId="20B06C3E">
      <w:pPr>
        <w:ind w:left="454"/>
      </w:pPr>
      <w:r>
        <w:rPr>
          <w:rFonts w:ascii="Calibri" w:hAnsi="Calibri" w:eastAsia="微软雅黑"/>
          <w:b w:val="0"/>
          <w:sz w:val="22"/>
        </w:rPr>
        <w:t>A. 0.8</w:t>
      </w:r>
    </w:p>
    <w:p w14:paraId="1A2ED21F">
      <w:pPr>
        <w:ind w:left="454"/>
      </w:pPr>
      <w:r>
        <w:rPr>
          <w:rFonts w:ascii="Calibri" w:hAnsi="Calibri" w:eastAsia="微软雅黑"/>
          <w:b w:val="0"/>
          <w:sz w:val="22"/>
        </w:rPr>
        <w:t>B. 0.85</w:t>
      </w:r>
    </w:p>
    <w:p w14:paraId="486211E7">
      <w:pPr>
        <w:ind w:left="454"/>
      </w:pPr>
      <w:r>
        <w:rPr>
          <w:rFonts w:ascii="Calibri" w:hAnsi="Calibri" w:eastAsia="微软雅黑"/>
          <w:b w:val="0"/>
          <w:sz w:val="22"/>
        </w:rPr>
        <w:t>C. 0.9</w:t>
      </w:r>
    </w:p>
    <w:p w14:paraId="2E95F259">
      <w:pPr>
        <w:ind w:left="454"/>
      </w:pPr>
      <w:r>
        <w:rPr>
          <w:rFonts w:ascii="Calibri" w:hAnsi="Calibri" w:eastAsia="微软雅黑"/>
          <w:b w:val="0"/>
          <w:sz w:val="22"/>
        </w:rPr>
        <w:t>D. 0.95</w:t>
      </w:r>
    </w:p>
    <w:p w14:paraId="41BA7613">
      <w:r>
        <w:rPr>
          <w:rFonts w:ascii="Calibri" w:hAnsi="Calibri" w:eastAsia="微软雅黑"/>
          <w:b/>
          <w:sz w:val="22"/>
        </w:rPr>
        <w:t>99. （接上题材料）2.实行40小时工时制时，在没有被利用的工时中，停工占去百分之几？</w:t>
      </w:r>
    </w:p>
    <w:p w14:paraId="0FEB7AAE">
      <w:pPr>
        <w:ind w:left="454"/>
      </w:pPr>
      <w:r>
        <w:rPr>
          <w:rFonts w:ascii="Calibri" w:hAnsi="Calibri" w:eastAsia="微软雅黑"/>
          <w:b w:val="0"/>
          <w:sz w:val="22"/>
        </w:rPr>
        <w:t>A. 10</w:t>
      </w:r>
    </w:p>
    <w:p w14:paraId="0DF6076E">
      <w:pPr>
        <w:ind w:left="454"/>
      </w:pPr>
      <w:r>
        <w:rPr>
          <w:rFonts w:ascii="Calibri" w:hAnsi="Calibri" w:eastAsia="微软雅黑"/>
          <w:b w:val="0"/>
          <w:sz w:val="22"/>
        </w:rPr>
        <w:t>B. 45</w:t>
      </w:r>
    </w:p>
    <w:p w14:paraId="419C3396">
      <w:pPr>
        <w:ind w:left="454"/>
      </w:pPr>
      <w:r>
        <w:rPr>
          <w:rFonts w:ascii="Calibri" w:hAnsi="Calibri" w:eastAsia="微软雅黑"/>
          <w:b w:val="0"/>
          <w:sz w:val="22"/>
        </w:rPr>
        <w:t>C. 50</w:t>
      </w:r>
    </w:p>
    <w:p w14:paraId="7DD7948E">
      <w:pPr>
        <w:ind w:left="454"/>
      </w:pPr>
      <w:r>
        <w:rPr>
          <w:rFonts w:ascii="Calibri" w:hAnsi="Calibri" w:eastAsia="微软雅黑"/>
          <w:b w:val="0"/>
          <w:sz w:val="22"/>
        </w:rPr>
        <w:t>D. 55</w:t>
      </w:r>
    </w:p>
    <w:p w14:paraId="6C2D1080">
      <w:r>
        <w:rPr>
          <w:rFonts w:ascii="Calibri" w:hAnsi="Calibri" w:eastAsia="微软雅黑"/>
          <w:b/>
          <w:sz w:val="22"/>
        </w:rPr>
        <w:t>100. 无差异市场营销：指企业不考虑各子市场的特性，而只注重市场的共性，决定只推出单一的产品，运用单一的市场营销组合，力求在一定程度上适合尽可能多的顾客需求。根据上述定义，下列属于无差异市场营销的是（　）</w:t>
      </w:r>
    </w:p>
    <w:p w14:paraId="1F7AF83F">
      <w:pPr>
        <w:ind w:left="454"/>
      </w:pPr>
      <w:r>
        <w:rPr>
          <w:rFonts w:ascii="Calibri" w:hAnsi="Calibri" w:eastAsia="微软雅黑"/>
          <w:b w:val="0"/>
          <w:sz w:val="22"/>
        </w:rPr>
        <w:t>A. 某化妆品公司经市场调查发现，以增白为特色的中、低档化妆品无人生产，于是就开发了一只以增白为特色的化妆品，并在市场上推广</w:t>
      </w:r>
    </w:p>
    <w:p w14:paraId="0BC4F0B6">
      <w:pPr>
        <w:ind w:left="454"/>
      </w:pPr>
      <w:r>
        <w:rPr>
          <w:rFonts w:ascii="Calibri" w:hAnsi="Calibri" w:eastAsia="微软雅黑"/>
          <w:b w:val="0"/>
          <w:sz w:val="22"/>
        </w:rPr>
        <w:t>B. 某企业发现一些企业生产的保健品能取得高额利润，于是就模仿他们，生产类似的产品</w:t>
      </w:r>
    </w:p>
    <w:p w14:paraId="129FFCFD">
      <w:pPr>
        <w:ind w:left="454"/>
      </w:pPr>
      <w:r>
        <w:rPr>
          <w:rFonts w:ascii="Calibri" w:hAnsi="Calibri" w:eastAsia="微软雅黑"/>
          <w:b w:val="0"/>
          <w:sz w:val="22"/>
        </w:rPr>
        <w:t>C. 某跨国公司，虽然规模非常庞大，但只生产一种饮料，并且在全球所有的地区采用了相同的包装和广告</w:t>
      </w:r>
    </w:p>
    <w:p w14:paraId="0C4BE806">
      <w:pPr>
        <w:ind w:left="454"/>
      </w:pPr>
      <w:r>
        <w:rPr>
          <w:rFonts w:ascii="Calibri" w:hAnsi="Calibri" w:eastAsia="微软雅黑"/>
          <w:b w:val="0"/>
          <w:sz w:val="22"/>
        </w:rPr>
        <w:t>D. 某企业经市场分析，发现A国人也偏爱喝速溶咖啡，于是就把大量原计划内销的速溶咖啡销往A国，咖啡的包装和价格与其在国内销售的完全相同</w:t>
      </w:r>
    </w:p>
    <w:p w14:paraId="1B9A4D62">
      <w:r>
        <w:br w:type="page"/>
      </w:r>
    </w:p>
    <w:p w14:paraId="11D09F24">
      <w:r>
        <w:rPr>
          <w:rFonts w:ascii="Calibri" w:hAnsi="Calibri" w:eastAsia="微软雅黑"/>
          <w:b/>
          <w:color w:val="C00000"/>
          <w:sz w:val="30"/>
        </w:rPr>
        <w:t>第二部分　答案与解析</w:t>
      </w:r>
    </w:p>
    <w:p w14:paraId="319A65CF">
      <w:r>
        <w:rPr>
          <w:rFonts w:ascii="Calibri" w:hAnsi="Calibri" w:eastAsia="微软雅黑"/>
          <w:b/>
          <w:sz w:val="20"/>
        </w:rPr>
        <w:t>参考答案：1.D　2.A　3.B　4.B　5.A　6.A　7.C　8.D　9.C　10.C　11.C　12.D　13.A　14.C　15.A　16.D　17.A　18.D　19.C　20.A　21.B　22.B　23.B　24.B　25.B　26.D　27.C　28.D　29.B　30.B　31.B　32.C　33.A　34.A　35.C　36.D　37.D　38.D　39.D　40.C　41.B　42.A　43.A　44.A　45.A　46.D　47.A　48.C　49.C　50.A　51.D　52.A　53.D　54.C　55.D　56.D　57.C　58.B　59.B　60.A　61.A　62.B　63.A　64.A　65.B　66.A　67.D　68.B　69.C　70.A　71.D　72.D　73.A　74.A　75.B　76.C　77.D　78.D　79.C　80.A　81.C　82.C　83.C　84.D　85.C　86.C　87.C　88.A　89.C　90.C　91.D　92.D　93.A　94.B　95.C　96.B　97.D　98.C　99.C　100.C</w:t>
      </w:r>
    </w:p>
    <w:p w14:paraId="1793FAA8"/>
    <w:p w14:paraId="1244E3A1">
      <w:r>
        <w:rPr>
          <w:rFonts w:ascii="Calibri" w:hAnsi="Calibri" w:eastAsia="微软雅黑"/>
          <w:b/>
          <w:color w:val="00703C"/>
          <w:sz w:val="22"/>
        </w:rPr>
        <w:t>1. 答案：D</w:t>
      </w:r>
    </w:p>
    <w:p w14:paraId="003E938E">
      <w:pPr>
        <w:ind w:left="454"/>
      </w:pPr>
      <w:r>
        <w:rPr>
          <w:rFonts w:ascii="Calibri" w:hAnsi="Calibri" w:eastAsia="微软雅黑"/>
          <w:b w:val="0"/>
          <w:color w:val="595959"/>
          <w:sz w:val="20"/>
        </w:rPr>
        <w:t>ABC选项均有在文段内容中被提及。</w:t>
      </w:r>
    </w:p>
    <w:p w14:paraId="67157410">
      <w:r>
        <w:rPr>
          <w:rFonts w:ascii="Calibri" w:hAnsi="Calibri" w:eastAsia="微软雅黑"/>
          <w:b/>
          <w:color w:val="00703C"/>
          <w:sz w:val="22"/>
        </w:rPr>
        <w:t>2. 答案：A</w:t>
      </w:r>
    </w:p>
    <w:p w14:paraId="3FE0A00B">
      <w:pPr>
        <w:ind w:left="454"/>
      </w:pPr>
      <w:r>
        <w:rPr>
          <w:rFonts w:ascii="Calibri" w:hAnsi="Calibri" w:eastAsia="微软雅黑"/>
          <w:b w:val="0"/>
          <w:color w:val="595959"/>
          <w:sz w:val="20"/>
        </w:rPr>
        <w:t>原文第一句表达日常生活中的交流大部分是通过非语言方式实现的。</w:t>
      </w:r>
    </w:p>
    <w:p w14:paraId="0C5DCB06">
      <w:r>
        <w:rPr>
          <w:rFonts w:ascii="Calibri" w:hAnsi="Calibri" w:eastAsia="微软雅黑"/>
          <w:b/>
          <w:color w:val="00703C"/>
          <w:sz w:val="22"/>
        </w:rPr>
        <w:t>3. 答案：B</w:t>
      </w:r>
    </w:p>
    <w:p w14:paraId="4C833835">
      <w:pPr>
        <w:ind w:left="454"/>
      </w:pPr>
      <w:r>
        <w:rPr>
          <w:rFonts w:ascii="Calibri" w:hAnsi="Calibri" w:eastAsia="微软雅黑"/>
          <w:b w:val="0"/>
          <w:color w:val="595959"/>
          <w:sz w:val="20"/>
        </w:rPr>
        <w:t>"高朋满座"形容高贵的朋友坐满了席位，形容宾客很多。"济济一堂"形容很多有才能的人聚集在一起。和"高朋满座"一样可以用来形容众多优秀的人汇聚在一起，所以也可以用来替换"高朋满座"。故选B。</w:t>
      </w:r>
    </w:p>
    <w:p w14:paraId="283EDF6A">
      <w:r>
        <w:rPr>
          <w:rFonts w:ascii="Calibri" w:hAnsi="Calibri" w:eastAsia="微软雅黑"/>
          <w:b/>
          <w:color w:val="00703C"/>
          <w:sz w:val="22"/>
        </w:rPr>
        <w:t>4. 答案：B</w:t>
      </w:r>
    </w:p>
    <w:p w14:paraId="7E7FC34A">
      <w:pPr>
        <w:ind w:left="454"/>
      </w:pPr>
      <w:r>
        <w:rPr>
          <w:rFonts w:ascii="Calibri" w:hAnsi="Calibri" w:eastAsia="微软雅黑"/>
          <w:b w:val="0"/>
          <w:color w:val="595959"/>
          <w:sz w:val="20"/>
        </w:rPr>
        <w:t>黄河流程漫长，全长5464公里。黄河流域广大，流域面积75万多平方公里。黄河气势雄伟，像一条金色的巨龙，昂首横卧在我国北部辽阔的大地上。文中没有关于黄河是中华民族摇篮的描述。</w:t>
      </w:r>
    </w:p>
    <w:p w14:paraId="74185E92">
      <w:r>
        <w:rPr>
          <w:rFonts w:ascii="Calibri" w:hAnsi="Calibri" w:eastAsia="微软雅黑"/>
          <w:b/>
          <w:color w:val="00703C"/>
          <w:sz w:val="22"/>
        </w:rPr>
        <w:t>5. 答案：A</w:t>
      </w:r>
    </w:p>
    <w:p w14:paraId="154FBD67">
      <w:pPr>
        <w:ind w:left="454"/>
      </w:pPr>
      <w:r>
        <w:rPr>
          <w:rFonts w:ascii="Calibri" w:hAnsi="Calibri" w:eastAsia="微软雅黑"/>
          <w:b w:val="0"/>
          <w:color w:val="595959"/>
          <w:sz w:val="20"/>
        </w:rPr>
        <w:t>文段几乎未提供建筑材料和历史地位、较少提及建筑方式，因此A选项最合适。</w:t>
      </w:r>
    </w:p>
    <w:p w14:paraId="5CC6F674">
      <w:r>
        <w:rPr>
          <w:rFonts w:ascii="Calibri" w:hAnsi="Calibri" w:eastAsia="微软雅黑"/>
          <w:b/>
          <w:color w:val="00703C"/>
          <w:sz w:val="22"/>
        </w:rPr>
        <w:t>6. 答案：A</w:t>
      </w:r>
    </w:p>
    <w:p w14:paraId="51498234">
      <w:pPr>
        <w:ind w:left="454"/>
      </w:pPr>
      <w:r>
        <w:rPr>
          <w:rFonts w:ascii="Calibri" w:hAnsi="Calibri" w:eastAsia="微软雅黑"/>
          <w:b w:val="0"/>
          <w:color w:val="595959"/>
          <w:sz w:val="20"/>
        </w:rPr>
        <w:t>文段中明确提出了"填词之设，专为登场"，意指剧本创作是为最终舞台效果服务的。A正确。文段中"十分注重舞台性、通俗性和趣味性"，故B选项错误。文段中并未体现出对语言要求比立意更严苛，故C选项不能推测出。D选项，文段中提到李渔对戏曲做的总结运用他丰富的戏曲创作经验和导演经验，但并不能推测李渔有大量经验是由于注重编剧和导演的精细，D选项错误。</w:t>
      </w:r>
    </w:p>
    <w:p w14:paraId="45AFAC42">
      <w:r>
        <w:rPr>
          <w:rFonts w:ascii="Calibri" w:hAnsi="Calibri" w:eastAsia="微软雅黑"/>
          <w:b/>
          <w:color w:val="00703C"/>
          <w:sz w:val="22"/>
        </w:rPr>
        <w:t>7. 答案：C</w:t>
      </w:r>
    </w:p>
    <w:p w14:paraId="3BF621AB">
      <w:pPr>
        <w:ind w:left="454"/>
      </w:pPr>
      <w:r>
        <w:rPr>
          <w:rFonts w:ascii="Calibri" w:hAnsi="Calibri" w:eastAsia="微软雅黑"/>
          <w:b w:val="0"/>
          <w:color w:val="595959"/>
          <w:sz w:val="20"/>
        </w:rPr>
        <w:t>这段话中，指挥官强调"任何一个人都不可能单独击败敌人"，但只要"心往一处想，力往一处使"就能获胜，重点在于团结协作、集体力量的重要性：四个选项中，A"万众一心"强调众人思想一致、目标统一，虽与"心往一处想"呼应，但未突出"合力行动"；B"积少成多"和D"聚沙成塔"则侧重微小事物积累成大成果，强调量的累积而非协同合作；C"众擎易举"出自俗语"众人拾柴火焰高，众擎易举"，字面意思是许多人一起托举就容易成功，直接体现合力行动的含义，与"心往一处想，力往一处使"在语义和逻辑上高度契合，最能承接前文"单打独斗不行"与后文"团结可胜"的转折关系；因此最适合填入空格的是C。</w:t>
      </w:r>
    </w:p>
    <w:p w14:paraId="6BD548B2">
      <w:r>
        <w:rPr>
          <w:rFonts w:ascii="Calibri" w:hAnsi="Calibri" w:eastAsia="微软雅黑"/>
          <w:b/>
          <w:color w:val="00703C"/>
          <w:sz w:val="22"/>
        </w:rPr>
        <w:t>8. 答案：D</w:t>
      </w:r>
    </w:p>
    <w:p w14:paraId="135DF147">
      <w:pPr>
        <w:ind w:left="454"/>
      </w:pPr>
      <w:r>
        <w:rPr>
          <w:rFonts w:ascii="Calibri" w:hAnsi="Calibri" w:eastAsia="微软雅黑"/>
          <w:b w:val="0"/>
          <w:color w:val="595959"/>
          <w:sz w:val="20"/>
        </w:rPr>
        <w:t>谩藏诲盗，意思是轻忽于收藏财物就是引人为盗。市井之徒指城市中的商贩或没有文化教养的小市民。斗筲之徒，意思是气量狭小，才识短浅的人。梁上君子，窃贼的代称。现在有时也指脱离实际、脱离群众的人。根据饿死可知，吴处是为人正直的，因此可知他即使饿死也不会去偷窃。选项中"梁上君子"释意为窃贼，与句意相符，因此此处应填：梁上君子。</w:t>
      </w:r>
    </w:p>
    <w:p w14:paraId="2475CED3">
      <w:r>
        <w:rPr>
          <w:rFonts w:ascii="Calibri" w:hAnsi="Calibri" w:eastAsia="微软雅黑"/>
          <w:b/>
          <w:color w:val="00703C"/>
          <w:sz w:val="22"/>
        </w:rPr>
        <w:t>9. 答案：C</w:t>
      </w:r>
    </w:p>
    <w:p w14:paraId="1800A66B">
      <w:pPr>
        <w:ind w:left="454"/>
      </w:pPr>
      <w:r>
        <w:rPr>
          <w:rFonts w:ascii="Calibri" w:hAnsi="Calibri" w:eastAsia="微软雅黑"/>
          <w:b w:val="0"/>
          <w:color w:val="595959"/>
          <w:sz w:val="20"/>
        </w:rPr>
        <w:t>从法制"程序之治"的长远利益来看，即使被告人真是凶手，也还是值得的。故维护法制程序的意义大于一时的伸张正义。</w:t>
      </w:r>
    </w:p>
    <w:p w14:paraId="5A0132E7">
      <w:r>
        <w:rPr>
          <w:rFonts w:ascii="Calibri" w:hAnsi="Calibri" w:eastAsia="微软雅黑"/>
          <w:b/>
          <w:color w:val="00703C"/>
          <w:sz w:val="22"/>
        </w:rPr>
        <w:t>10. 答案：C</w:t>
      </w:r>
    </w:p>
    <w:p w14:paraId="4B01F0EE">
      <w:pPr>
        <w:ind w:left="454"/>
      </w:pPr>
      <w:r>
        <w:rPr>
          <w:rFonts w:ascii="Calibri" w:hAnsi="Calibri" w:eastAsia="微软雅黑"/>
          <w:b w:val="0"/>
          <w:color w:val="595959"/>
          <w:sz w:val="20"/>
        </w:rPr>
        <w:t>这道题要求选出对原文理解正确的选项。A项"适量饮酒有益健康"与原文相悖，因为文中明确指出"即使是适度饮酒也会导致脑容量下降"，说明不存在"有益"；B项"只要不超过210克就不会患肝硬化"错误，原文只是说"通常每周超过210克"与肝硬化相关，并未表示低于该值就绝对安全，属于绝对化误判；D项"戒酒是唯一有效方法"过于武断，原文说的是"减少饮酒量或者完全戒酒可以降低风险"，并强调还需配合健康饮食和锻炼，说明并非"唯一"。C项"肝脏不是唯一会因喝酒而损伤的器官"正确，因为文中除提到肝脏损伤外，还明确指出饮酒会导致"脑容量下降""增加患痴呆风险"，说明大脑也会受损，因此C符合文意，是唯一正确选项。</w:t>
      </w:r>
    </w:p>
    <w:p w14:paraId="5BFFE767">
      <w:r>
        <w:rPr>
          <w:rFonts w:ascii="Calibri" w:hAnsi="Calibri" w:eastAsia="微软雅黑"/>
          <w:b/>
          <w:color w:val="00703C"/>
          <w:sz w:val="22"/>
        </w:rPr>
        <w:t>11. 答案：C</w:t>
      </w:r>
    </w:p>
    <w:p w14:paraId="440A3687">
      <w:pPr>
        <w:ind w:left="454"/>
      </w:pPr>
      <w:r>
        <w:rPr>
          <w:rFonts w:ascii="Calibri" w:hAnsi="Calibri" w:eastAsia="微软雅黑"/>
          <w:b w:val="0"/>
          <w:color w:val="595959"/>
          <w:sz w:val="20"/>
        </w:rPr>
        <w:t>耐人寻味形容值得让人仔细体会、琢磨。意犹未尽指描述思想还没有完全表达出来或兴致还没有完全得到满足。引人入胜意思是吸引人进入美妙的境界，这个词通常用于形容风景或文艺作品等非常吸引人。言近旨远指言辞浅近而意旨深远。形容文艺作品吸引人用"引人入胜"更恰当。</w:t>
      </w:r>
    </w:p>
    <w:p w14:paraId="58CBC77C">
      <w:r>
        <w:rPr>
          <w:rFonts w:ascii="Calibri" w:hAnsi="Calibri" w:eastAsia="微软雅黑"/>
          <w:b/>
          <w:color w:val="00703C"/>
          <w:sz w:val="22"/>
        </w:rPr>
        <w:t>12. 答案：D</w:t>
      </w:r>
    </w:p>
    <w:p w14:paraId="459C6FD9">
      <w:pPr>
        <w:ind w:left="454"/>
      </w:pPr>
      <w:r>
        <w:rPr>
          <w:rFonts w:ascii="Calibri" w:hAnsi="Calibri" w:eastAsia="微软雅黑"/>
          <w:b w:val="0"/>
          <w:color w:val="595959"/>
          <w:sz w:val="20"/>
        </w:rPr>
        <w:t>俄国金融大亨用"金字塔控股结构"来掠夺子公司财产与通过企业集团来滥用"有限责任"是同样的逻辑，所以D是不符合原文的。</w:t>
      </w:r>
    </w:p>
    <w:p w14:paraId="18D118DD">
      <w:r>
        <w:rPr>
          <w:rFonts w:ascii="Calibri" w:hAnsi="Calibri" w:eastAsia="微软雅黑"/>
          <w:b/>
          <w:color w:val="00703C"/>
          <w:sz w:val="22"/>
        </w:rPr>
        <w:t>13. 答案：A</w:t>
      </w:r>
    </w:p>
    <w:p w14:paraId="10FC7A7D">
      <w:pPr>
        <w:ind w:left="454"/>
      </w:pPr>
      <w:r>
        <w:rPr>
          <w:rFonts w:ascii="Calibri" w:hAnsi="Calibri" w:eastAsia="微软雅黑"/>
          <w:b w:val="0"/>
          <w:color w:val="595959"/>
          <w:sz w:val="20"/>
        </w:rPr>
        <w:t>由"认为偏低的几乎近于零""老股民认为新股发行价格偏高"等可知购买此次股票的人可能会较少。</w:t>
      </w:r>
    </w:p>
    <w:p w14:paraId="5B6D415F">
      <w:r>
        <w:rPr>
          <w:rFonts w:ascii="Calibri" w:hAnsi="Calibri" w:eastAsia="微软雅黑"/>
          <w:b/>
          <w:color w:val="00703C"/>
          <w:sz w:val="22"/>
        </w:rPr>
        <w:t>14. 答案：C</w:t>
      </w:r>
    </w:p>
    <w:p w14:paraId="6CC56B3B">
      <w:pPr>
        <w:ind w:left="454"/>
      </w:pPr>
      <w:r>
        <w:rPr>
          <w:rFonts w:ascii="Calibri" w:hAnsi="Calibri" w:eastAsia="微软雅黑"/>
          <w:b w:val="0"/>
          <w:color w:val="595959"/>
          <w:sz w:val="20"/>
        </w:rPr>
        <w:t>文段主要讲述当仿真机器人不像人类也不像机器人时，或仿真机器人表现得像人类时，人们都会产生厌恶恐惧等负面情绪。所以文段不是讲述恐怖谷如何改变人们的情绪或是与人的相似度的问题，而是讲述仿真机器人会让人感到恐惧。</w:t>
      </w:r>
    </w:p>
    <w:p w14:paraId="305C2633">
      <w:r>
        <w:rPr>
          <w:rFonts w:ascii="Calibri" w:hAnsi="Calibri" w:eastAsia="微软雅黑"/>
          <w:b/>
          <w:color w:val="00703C"/>
          <w:sz w:val="22"/>
        </w:rPr>
        <w:t>15. 答案：A</w:t>
      </w:r>
    </w:p>
    <w:p w14:paraId="40298E9D">
      <w:pPr>
        <w:ind w:left="454"/>
      </w:pPr>
      <w:r>
        <w:rPr>
          <w:rFonts w:ascii="Calibri" w:hAnsi="Calibri" w:eastAsia="微软雅黑"/>
          <w:b w:val="0"/>
          <w:color w:val="595959"/>
          <w:sz w:val="20"/>
        </w:rPr>
        <w:t>毛发不爽形容一点不差。大差不差是一个日常口语中常用的表达，通常用来形容某事物或情况在主要方面基本符合预期，整体上差异不大。无可置疑意思是事实明显或理由充足，没有什么可以怀疑的。恰如其分一指说话办事不过分；二指办事或说话十分恰当合适。结合上下文，此处用"毛发不爽"更合适。</w:t>
      </w:r>
    </w:p>
    <w:p w14:paraId="077DFD5D">
      <w:r>
        <w:rPr>
          <w:rFonts w:ascii="Calibri" w:hAnsi="Calibri" w:eastAsia="微软雅黑"/>
          <w:b/>
          <w:color w:val="00703C"/>
          <w:sz w:val="22"/>
        </w:rPr>
        <w:t>16. 答案：D</w:t>
      </w:r>
    </w:p>
    <w:p w14:paraId="4073936A">
      <w:pPr>
        <w:ind w:left="454"/>
      </w:pPr>
      <w:r>
        <w:rPr>
          <w:rFonts w:ascii="Calibri" w:hAnsi="Calibri" w:eastAsia="微软雅黑"/>
          <w:b w:val="0"/>
          <w:color w:val="595959"/>
          <w:sz w:val="20"/>
        </w:rPr>
        <w:t>设张婷做了a题，则黄丽a+4，杨明a+8，总和：a+(a+4)+(a+8)=48→3a+12=48→a=12。故张婷12，黄丽16，杨明20，比例12：16：20=3：4：5，选D。</w:t>
      </w:r>
    </w:p>
    <w:p w14:paraId="44E17306">
      <w:r>
        <w:rPr>
          <w:rFonts w:ascii="Calibri" w:hAnsi="Calibri" w:eastAsia="微软雅黑"/>
          <w:b/>
          <w:color w:val="00703C"/>
          <w:sz w:val="22"/>
        </w:rPr>
        <w:t>17. 答案：A</w:t>
      </w:r>
    </w:p>
    <w:p w14:paraId="44CDE7AA">
      <w:pPr>
        <w:ind w:left="454"/>
      </w:pPr>
      <w:r>
        <w:rPr>
          <w:rFonts w:ascii="Calibri" w:hAnsi="Calibri" w:eastAsia="微软雅黑"/>
          <w:b w:val="0"/>
          <w:color w:val="595959"/>
          <w:sz w:val="20"/>
        </w:rPr>
        <w:t>通过12小时就会慢2分钟，可以算出1个小时会慢10秒。8点到12点会慢40秒。40+30=70秒。故选A。</w:t>
      </w:r>
    </w:p>
    <w:p w14:paraId="46EC4BB6">
      <w:r>
        <w:rPr>
          <w:rFonts w:ascii="Calibri" w:hAnsi="Calibri" w:eastAsia="微软雅黑"/>
          <w:b/>
          <w:color w:val="00703C"/>
          <w:sz w:val="22"/>
        </w:rPr>
        <w:t>18. 答案：D</w:t>
      </w:r>
    </w:p>
    <w:p w14:paraId="282CBF98">
      <w:pPr>
        <w:ind w:left="454"/>
      </w:pPr>
      <w:r>
        <w:rPr>
          <w:rFonts w:ascii="Calibri" w:hAnsi="Calibri" w:eastAsia="微软雅黑"/>
          <w:b w:val="0"/>
          <w:color w:val="595959"/>
          <w:sz w:val="20"/>
        </w:rPr>
        <w:t>假设答对a题，那么3a-（40-a）=80，a=30。</w:t>
      </w:r>
    </w:p>
    <w:p w14:paraId="06FD74AC">
      <w:r>
        <w:rPr>
          <w:rFonts w:ascii="Calibri" w:hAnsi="Calibri" w:eastAsia="微软雅黑"/>
          <w:b/>
          <w:color w:val="00703C"/>
          <w:sz w:val="22"/>
        </w:rPr>
        <w:t>19. 答案：C</w:t>
      </w:r>
    </w:p>
    <w:p w14:paraId="66419315">
      <w:pPr>
        <w:ind w:left="454"/>
      </w:pPr>
      <w:r>
        <w:rPr>
          <w:rFonts w:ascii="Calibri" w:hAnsi="Calibri" w:eastAsia="微软雅黑"/>
          <w:b w:val="0"/>
          <w:color w:val="595959"/>
          <w:sz w:val="20"/>
        </w:rPr>
        <w:t>分针每分钟走360°÷60=6°。264÷6=44。故选C。</w:t>
      </w:r>
    </w:p>
    <w:p w14:paraId="4E43F2C4">
      <w:r>
        <w:rPr>
          <w:rFonts w:ascii="Calibri" w:hAnsi="Calibri" w:eastAsia="微软雅黑"/>
          <w:b/>
          <w:color w:val="00703C"/>
          <w:sz w:val="22"/>
        </w:rPr>
        <w:t>20. 答案：A</w:t>
      </w:r>
    </w:p>
    <w:p w14:paraId="68625E29">
      <w:pPr>
        <w:ind w:left="454"/>
      </w:pPr>
      <w:r>
        <w:rPr>
          <w:rFonts w:ascii="Calibri" w:hAnsi="Calibri" w:eastAsia="微软雅黑"/>
          <w:b w:val="0"/>
          <w:color w:val="595959"/>
          <w:sz w:val="20"/>
        </w:rPr>
        <w:t>3/4!=（3+1-1）/4!=1/3!-1/4!。因此原式=1/3!-1/4!+1/4!-1/5!+...+1/(n+2)-1/(n+3)+...，结果无限接近于1/3!=1/6。</w:t>
      </w:r>
    </w:p>
    <w:p w14:paraId="7580F460">
      <w:r>
        <w:rPr>
          <w:rFonts w:ascii="Calibri" w:hAnsi="Calibri" w:eastAsia="微软雅黑"/>
          <w:b/>
          <w:color w:val="00703C"/>
          <w:sz w:val="22"/>
        </w:rPr>
        <w:t>21. 答案：B</w:t>
      </w:r>
    </w:p>
    <w:p w14:paraId="38CD19F9">
      <w:pPr>
        <w:ind w:left="454"/>
      </w:pPr>
      <w:r>
        <w:rPr>
          <w:rFonts w:ascii="Calibri" w:hAnsi="Calibri" w:eastAsia="微软雅黑"/>
          <w:b w:val="0"/>
          <w:color w:val="595959"/>
          <w:sz w:val="20"/>
        </w:rPr>
        <w:t>7年后相比10年后，每个人都小3岁，四人一共少12岁，因此年龄和正好是100-12=88岁。</w:t>
      </w:r>
    </w:p>
    <w:p w14:paraId="69640F77">
      <w:r>
        <w:rPr>
          <w:rFonts w:ascii="Calibri" w:hAnsi="Calibri" w:eastAsia="微软雅黑"/>
          <w:b/>
          <w:color w:val="00703C"/>
          <w:sz w:val="22"/>
        </w:rPr>
        <w:t>22. 答案：B</w:t>
      </w:r>
    </w:p>
    <w:p w14:paraId="7AFC11AE">
      <w:pPr>
        <w:ind w:left="454"/>
      </w:pPr>
      <w:r>
        <w:rPr>
          <w:rFonts w:ascii="Calibri" w:hAnsi="Calibri" w:eastAsia="微软雅黑"/>
          <w:b w:val="0"/>
          <w:color w:val="595959"/>
          <w:sz w:val="20"/>
        </w:rPr>
        <w:t>前一百个数的和1+2+3+...+99+100=(1+100)×100÷2=5050，所以折的这页两数之和为5050-5025=25。</w:t>
      </w:r>
    </w:p>
    <w:p w14:paraId="021B7563">
      <w:r>
        <w:rPr>
          <w:rFonts w:ascii="Calibri" w:hAnsi="Calibri" w:eastAsia="微软雅黑"/>
          <w:b/>
          <w:color w:val="00703C"/>
          <w:sz w:val="22"/>
        </w:rPr>
        <w:t>23. 答案：B</w:t>
      </w:r>
    </w:p>
    <w:p w14:paraId="276FE58E">
      <w:pPr>
        <w:ind w:left="454"/>
      </w:pPr>
      <w:r>
        <w:rPr>
          <w:rFonts w:ascii="Calibri" w:hAnsi="Calibri" w:eastAsia="微软雅黑"/>
          <w:b w:val="0"/>
          <w:color w:val="595959"/>
          <w:sz w:val="20"/>
        </w:rPr>
        <w:t>假设甲的效率为12，乙的效率为a，规定时间为b，那么有（12+a）b=（18+a）×（5/6）b，（12+a）b=（12+a×2/3）（b+1.5小时），解得a=18，b=6。</w:t>
      </w:r>
    </w:p>
    <w:p w14:paraId="29F1C5E4">
      <w:r>
        <w:rPr>
          <w:rFonts w:ascii="Calibri" w:hAnsi="Calibri" w:eastAsia="微软雅黑"/>
          <w:b/>
          <w:color w:val="00703C"/>
          <w:sz w:val="22"/>
        </w:rPr>
        <w:t>24. 答案：B</w:t>
      </w:r>
    </w:p>
    <w:p w14:paraId="7473BF3F">
      <w:pPr>
        <w:ind w:left="454"/>
      </w:pPr>
      <w:r>
        <w:rPr>
          <w:rFonts w:ascii="Calibri" w:hAnsi="Calibri" w:eastAsia="微软雅黑"/>
          <w:b w:val="0"/>
          <w:color w:val="595959"/>
          <w:sz w:val="20"/>
        </w:rPr>
        <w:t>蚂蚁只能沿正方体表面爬行，求最短路径需将相邻两个面展开成平面，使起点和终点在同一个平面上，此时最短路径为展开后两点间的直线距离；从一个顶点到其空间对角顶点需经过两个面，展开后形成一个长为2+2=4厘米、宽为2厘米的矩形，两点间距离为（根号下（4的2次方+2的2次方））=（根号下20）≈厘米，介于4到5之间，故选B。</w:t>
      </w:r>
    </w:p>
    <w:p w14:paraId="4DEDC6E1">
      <w:r>
        <w:rPr>
          <w:rFonts w:ascii="Calibri" w:hAnsi="Calibri" w:eastAsia="微软雅黑"/>
          <w:b/>
          <w:color w:val="00703C"/>
          <w:sz w:val="22"/>
        </w:rPr>
        <w:t>25. 答案：B</w:t>
      </w:r>
    </w:p>
    <w:p w14:paraId="78D2DF50">
      <w:pPr>
        <w:ind w:left="454"/>
      </w:pPr>
      <w:r>
        <w:rPr>
          <w:rFonts w:ascii="Calibri" w:hAnsi="Calibri" w:eastAsia="微软雅黑"/>
          <w:b w:val="0"/>
          <w:color w:val="595959"/>
          <w:sz w:val="20"/>
        </w:rPr>
        <w:t>总共会进行C(5,2)=10场比赛，因此一共有20分。并列第一名的话不可能有人赢4场，那么应当为同赢3场，因此小红和小黄均为6分，小青第三名的话应当为4分或者2分，若小青为2分，则小蓝和小紫作为并列第四名只能是0分，不符合总分20分的要求，因此小青只能为4分，小蓝和小紫为2分。</w:t>
      </w:r>
    </w:p>
    <w:p w14:paraId="60DF7B62">
      <w:r>
        <w:rPr>
          <w:rFonts w:ascii="Calibri" w:hAnsi="Calibri" w:eastAsia="微软雅黑"/>
          <w:b/>
          <w:color w:val="00703C"/>
          <w:sz w:val="22"/>
        </w:rPr>
        <w:t>26. 答案：D</w:t>
      </w:r>
    </w:p>
    <w:p w14:paraId="16C3436C">
      <w:pPr>
        <w:ind w:left="454"/>
      </w:pPr>
      <w:r>
        <w:rPr>
          <w:rFonts w:ascii="Calibri" w:hAnsi="Calibri" w:eastAsia="微软雅黑"/>
          <w:b w:val="0"/>
          <w:color w:val="595959"/>
          <w:sz w:val="20"/>
        </w:rPr>
        <w:t>原式=a的2011次方+a×a的2011次方+1=（1+a）a的2011次方+1，由于a的3次方=1，那么a的2010次方也等于1（因为2010被3整除），那么a的2011次方就等于a，所以原式=（1+a）a+1=0。</w:t>
      </w:r>
    </w:p>
    <w:p w14:paraId="118441ED">
      <w:r>
        <w:rPr>
          <w:rFonts w:ascii="Calibri" w:hAnsi="Calibri" w:eastAsia="微软雅黑"/>
          <w:b/>
          <w:color w:val="00703C"/>
          <w:sz w:val="22"/>
        </w:rPr>
        <w:t>27. 答案：C</w:t>
      </w:r>
    </w:p>
    <w:p w14:paraId="5B6656BF">
      <w:pPr>
        <w:ind w:left="454"/>
      </w:pPr>
      <w:r>
        <w:rPr>
          <w:rFonts w:ascii="Calibri" w:hAnsi="Calibri" w:eastAsia="微软雅黑"/>
          <w:b w:val="0"/>
          <w:color w:val="595959"/>
          <w:sz w:val="20"/>
        </w:rPr>
        <w:t>每次呼唤后，蚂蚁数都变成了原有蚂蚁数的10倍+原有蚂蚁数，因此第一次变成11，第二次变成121，第三次变成1331，第四次变成14641。</w:t>
      </w:r>
    </w:p>
    <w:p w14:paraId="7A936D6C">
      <w:r>
        <w:rPr>
          <w:rFonts w:ascii="Calibri" w:hAnsi="Calibri" w:eastAsia="微软雅黑"/>
          <w:b/>
          <w:color w:val="00703C"/>
          <w:sz w:val="22"/>
        </w:rPr>
        <w:t>28. 答案：D</w:t>
      </w:r>
    </w:p>
    <w:p w14:paraId="35085F84">
      <w:pPr>
        <w:ind w:left="454"/>
      </w:pPr>
      <w:r>
        <w:rPr>
          <w:rFonts w:ascii="Calibri" w:hAnsi="Calibri" w:eastAsia="微软雅黑"/>
          <w:b w:val="0"/>
          <w:color w:val="595959"/>
          <w:sz w:val="20"/>
        </w:rPr>
        <w:t>原来利润100×72×0.25=1800。后来利润100×2.5×（90×0.9-72）=2250。所以每天的利润比原来增加2250-1800=450元。</w:t>
      </w:r>
    </w:p>
    <w:p w14:paraId="51D4778D">
      <w:r>
        <w:rPr>
          <w:rFonts w:ascii="Calibri" w:hAnsi="Calibri" w:eastAsia="微软雅黑"/>
          <w:b/>
          <w:color w:val="00703C"/>
          <w:sz w:val="22"/>
        </w:rPr>
        <w:t>29. 答案：B</w:t>
      </w:r>
    </w:p>
    <w:p w14:paraId="7C5D3E9D">
      <w:pPr>
        <w:ind w:left="454"/>
      </w:pPr>
      <w:r>
        <w:rPr>
          <w:rFonts w:ascii="Calibri" w:hAnsi="Calibri" w:eastAsia="微软雅黑"/>
          <w:b w:val="0"/>
          <w:color w:val="595959"/>
          <w:sz w:val="20"/>
        </w:rPr>
        <w:t>假设服装的成本为a，那么获取30%的利润则是0.3a，那么原方案的利润为0.3a×3000=900a。八五折后，利润为（1.3a×0.85-a）×6000=630a。900a-630a=8100，解得a=30，因此实际利润为630a=18900。</w:t>
      </w:r>
    </w:p>
    <w:p w14:paraId="1AF179F3">
      <w:r>
        <w:rPr>
          <w:rFonts w:ascii="Calibri" w:hAnsi="Calibri" w:eastAsia="微软雅黑"/>
          <w:b/>
          <w:color w:val="00703C"/>
          <w:sz w:val="22"/>
        </w:rPr>
        <w:t>30. 答案：B</w:t>
      </w:r>
    </w:p>
    <w:p w14:paraId="32002C7B">
      <w:pPr>
        <w:ind w:left="454"/>
      </w:pPr>
      <w:r>
        <w:rPr>
          <w:rFonts w:ascii="Calibri" w:hAnsi="Calibri" w:eastAsia="微软雅黑"/>
          <w:b w:val="0"/>
          <w:color w:val="595959"/>
          <w:sz w:val="20"/>
        </w:rPr>
        <w:t>最大数值是3的6次方=729。</w:t>
      </w:r>
    </w:p>
    <w:p w14:paraId="635715B1">
      <w:r>
        <w:rPr>
          <w:rFonts w:ascii="Calibri" w:hAnsi="Calibri" w:eastAsia="微软雅黑"/>
          <w:b/>
          <w:color w:val="00703C"/>
          <w:sz w:val="22"/>
        </w:rPr>
        <w:t>31. 答案：B</w:t>
      </w:r>
    </w:p>
    <w:p w14:paraId="0530AB91">
      <w:pPr>
        <w:ind w:left="454"/>
      </w:pPr>
      <w:r>
        <w:rPr>
          <w:rFonts w:ascii="Calibri" w:hAnsi="Calibri" w:eastAsia="微软雅黑"/>
          <w:b w:val="0"/>
          <w:color w:val="595959"/>
          <w:sz w:val="20"/>
        </w:rPr>
        <w:t>分3组：(8,8)、(12,24)、(60,180)，每组后项/前项为1、2、3，等差。</w:t>
      </w:r>
    </w:p>
    <w:p w14:paraId="71C11389">
      <w:r>
        <w:rPr>
          <w:rFonts w:ascii="Calibri" w:hAnsi="Calibri" w:eastAsia="微软雅黑"/>
          <w:b/>
          <w:color w:val="00703C"/>
          <w:sz w:val="22"/>
        </w:rPr>
        <w:t>32. 答案：C</w:t>
      </w:r>
    </w:p>
    <w:p w14:paraId="298F0C90">
      <w:pPr>
        <w:ind w:left="454"/>
      </w:pPr>
      <w:r>
        <w:rPr>
          <w:rFonts w:ascii="Calibri" w:hAnsi="Calibri" w:eastAsia="微软雅黑"/>
          <w:b w:val="0"/>
          <w:color w:val="595959"/>
          <w:sz w:val="20"/>
        </w:rPr>
        <w:t>根号下（2的2次方）=2，2倍根号下36=12，（根号下20）的2次方=20。新数列为：2，6，12，20。两两的差为：4，6，8。因此，下一项的差为10。20+10=30。故选C。</w:t>
      </w:r>
    </w:p>
    <w:p w14:paraId="529CCC57">
      <w:r>
        <w:rPr>
          <w:rFonts w:ascii="Calibri" w:hAnsi="Calibri" w:eastAsia="微软雅黑"/>
          <w:b/>
          <w:color w:val="00703C"/>
          <w:sz w:val="22"/>
        </w:rPr>
        <w:t>33. 答案：A</w:t>
      </w:r>
    </w:p>
    <w:p w14:paraId="0CAFA686">
      <w:pPr>
        <w:ind w:left="454"/>
      </w:pPr>
      <w:r>
        <w:rPr>
          <w:rFonts w:ascii="Calibri" w:hAnsi="Calibri" w:eastAsia="微软雅黑"/>
          <w:b w:val="0"/>
          <w:color w:val="595959"/>
          <w:sz w:val="20"/>
        </w:rPr>
        <w:t>24-17=7，33-24=9，46-33=13，65-46=19，92-65=27。其中7，9，13，19，27两项作差=2，4，6，8等差。</w:t>
      </w:r>
    </w:p>
    <w:p w14:paraId="42ED3026">
      <w:r>
        <w:rPr>
          <w:rFonts w:ascii="Calibri" w:hAnsi="Calibri" w:eastAsia="微软雅黑"/>
          <w:b/>
          <w:color w:val="00703C"/>
          <w:sz w:val="22"/>
        </w:rPr>
        <w:t>34. 答案：A</w:t>
      </w:r>
    </w:p>
    <w:p w14:paraId="6C102B85">
      <w:pPr>
        <w:ind w:left="454"/>
      </w:pPr>
      <w:r>
        <w:rPr>
          <w:rFonts w:ascii="Calibri" w:hAnsi="Calibri" w:eastAsia="微软雅黑"/>
          <w:b w:val="0"/>
          <w:color w:val="595959"/>
          <w:sz w:val="20"/>
        </w:rPr>
        <w:t>本题规律：2+10=12；20+（-8）=12；12；所以5+（7）=12，首尾2项相加之和为12。</w:t>
      </w:r>
    </w:p>
    <w:p w14:paraId="6D8D1163">
      <w:r>
        <w:rPr>
          <w:rFonts w:ascii="Calibri" w:hAnsi="Calibri" w:eastAsia="微软雅黑"/>
          <w:b/>
          <w:color w:val="00703C"/>
          <w:sz w:val="22"/>
        </w:rPr>
        <w:t>35. 答案：C</w:t>
      </w:r>
    </w:p>
    <w:p w14:paraId="29BA1F00">
      <w:pPr>
        <w:ind w:left="454"/>
      </w:pPr>
      <w:r>
        <w:rPr>
          <w:rFonts w:ascii="Calibri" w:hAnsi="Calibri" w:eastAsia="微软雅黑"/>
          <w:b w:val="0"/>
          <w:color w:val="595959"/>
          <w:sz w:val="20"/>
        </w:rPr>
        <w:t>（1+2）的平方等于9，2+9的平方等于121，9+121的平方等于16900。</w:t>
      </w:r>
    </w:p>
    <w:p w14:paraId="390640C1">
      <w:r>
        <w:rPr>
          <w:rFonts w:ascii="Calibri" w:hAnsi="Calibri" w:eastAsia="微软雅黑"/>
          <w:b/>
          <w:color w:val="00703C"/>
          <w:sz w:val="22"/>
        </w:rPr>
        <w:t>36. 答案：D</w:t>
      </w:r>
    </w:p>
    <w:p w14:paraId="42BCBDE8">
      <w:pPr>
        <w:ind w:left="454"/>
      </w:pPr>
      <w:r>
        <w:rPr>
          <w:rFonts w:ascii="Calibri" w:hAnsi="Calibri" w:eastAsia="微软雅黑"/>
          <w:b w:val="0"/>
          <w:color w:val="595959"/>
          <w:sz w:val="20"/>
        </w:rPr>
        <w:t>9+0=9；0+16=16；16+9=25；27+22=49；其中，9，16，25，36分别是3的2次方，4的2次方，5的2次方，6的2次方，7的2次方，而3、4、5、6、7等差。</w:t>
      </w:r>
    </w:p>
    <w:p w14:paraId="7D40C98D">
      <w:r>
        <w:rPr>
          <w:rFonts w:ascii="Calibri" w:hAnsi="Calibri" w:eastAsia="微软雅黑"/>
          <w:b/>
          <w:color w:val="00703C"/>
          <w:sz w:val="22"/>
        </w:rPr>
        <w:t>37. 答案：D</w:t>
      </w:r>
    </w:p>
    <w:p w14:paraId="72A9A475">
      <w:pPr>
        <w:ind w:left="454"/>
      </w:pPr>
      <w:r>
        <w:rPr>
          <w:rFonts w:ascii="Calibri" w:hAnsi="Calibri" w:eastAsia="微软雅黑"/>
          <w:b w:val="0"/>
          <w:color w:val="595959"/>
          <w:sz w:val="20"/>
        </w:rPr>
        <w:t>奇数项为2，4，8，16，为等比数列。偶数项为7，9，11，为公差为2的等差数列。11+2=13。故选D。</w:t>
      </w:r>
    </w:p>
    <w:p w14:paraId="7484F31A">
      <w:r>
        <w:rPr>
          <w:rFonts w:ascii="Calibri" w:hAnsi="Calibri" w:eastAsia="微软雅黑"/>
          <w:b/>
          <w:color w:val="00703C"/>
          <w:sz w:val="22"/>
        </w:rPr>
        <w:t>38. 答案：D</w:t>
      </w:r>
    </w:p>
    <w:p w14:paraId="3D07DAB0">
      <w:pPr>
        <w:ind w:left="454"/>
      </w:pPr>
      <w:r>
        <w:rPr>
          <w:rFonts w:ascii="Calibri" w:hAnsi="Calibri" w:eastAsia="微软雅黑"/>
          <w:b w:val="0"/>
          <w:color w:val="595959"/>
          <w:sz w:val="20"/>
        </w:rPr>
        <w:t>-7=（-2）的3次方+1；0=（-1）的3次方+1；1=0的3次方+1；2=1的3次方+1；9=2的3次方+1；28=3的3次方+1。</w:t>
      </w:r>
    </w:p>
    <w:p w14:paraId="3CD4FA38">
      <w:r>
        <w:rPr>
          <w:rFonts w:ascii="Calibri" w:hAnsi="Calibri" w:eastAsia="微软雅黑"/>
          <w:b/>
          <w:color w:val="00703C"/>
          <w:sz w:val="22"/>
        </w:rPr>
        <w:t>39. 答案：D</w:t>
      </w:r>
    </w:p>
    <w:p w14:paraId="0DDFC282">
      <w:pPr>
        <w:ind w:left="454"/>
      </w:pPr>
      <w:r>
        <w:rPr>
          <w:rFonts w:ascii="Calibri" w:hAnsi="Calibri" w:eastAsia="微软雅黑"/>
          <w:b w:val="0"/>
          <w:color w:val="595959"/>
          <w:sz w:val="20"/>
        </w:rPr>
        <w:t>个位2，3，5，8，12，作差1，2，3，4等差；其他位3，4，5，6等差（26、37、49、61组合→612）。</w:t>
      </w:r>
    </w:p>
    <w:p w14:paraId="492D56D9">
      <w:r>
        <w:rPr>
          <w:rFonts w:ascii="Calibri" w:hAnsi="Calibri" w:eastAsia="微软雅黑"/>
          <w:b/>
          <w:color w:val="00703C"/>
          <w:sz w:val="22"/>
        </w:rPr>
        <w:t>40. 答案：C</w:t>
      </w:r>
    </w:p>
    <w:p w14:paraId="569B44B0">
      <w:pPr>
        <w:ind w:left="454"/>
      </w:pPr>
      <w:r>
        <w:rPr>
          <w:rFonts w:ascii="Calibri" w:hAnsi="Calibri" w:eastAsia="微软雅黑"/>
          <w:b w:val="0"/>
          <w:color w:val="595959"/>
          <w:sz w:val="20"/>
        </w:rPr>
        <w:t>前后项相减得到1，2，2，4，第三个数为前两个数相乘，推出下一个数为8，所以11+8=19。</w:t>
      </w:r>
    </w:p>
    <w:p w14:paraId="74B43852">
      <w:r>
        <w:rPr>
          <w:rFonts w:ascii="Calibri" w:hAnsi="Calibri" w:eastAsia="微软雅黑"/>
          <w:b/>
          <w:color w:val="00703C"/>
          <w:sz w:val="22"/>
        </w:rPr>
        <w:t>41. 答案：B</w:t>
      </w:r>
    </w:p>
    <w:p w14:paraId="5D58668B">
      <w:pPr>
        <w:ind w:left="454"/>
      </w:pPr>
      <w:r>
        <w:rPr>
          <w:rFonts w:ascii="Calibri" w:hAnsi="Calibri" w:eastAsia="微软雅黑"/>
          <w:b w:val="0"/>
          <w:color w:val="595959"/>
          <w:sz w:val="20"/>
        </w:rPr>
        <w:t>各项除3的余数分别是1、0、2（即-1）、1、0，每三项余数相加为0；选项中仅24÷3余0符合。</w:t>
      </w:r>
    </w:p>
    <w:p w14:paraId="4D7AFD2E">
      <w:r>
        <w:rPr>
          <w:rFonts w:ascii="Calibri" w:hAnsi="Calibri" w:eastAsia="微软雅黑"/>
          <w:b/>
          <w:color w:val="00703C"/>
          <w:sz w:val="22"/>
        </w:rPr>
        <w:t>42. 答案：A</w:t>
      </w:r>
    </w:p>
    <w:p w14:paraId="23D6BA6C">
      <w:pPr>
        <w:ind w:left="454"/>
      </w:pPr>
      <w:r>
        <w:rPr>
          <w:rFonts w:ascii="Calibri" w:hAnsi="Calibri" w:eastAsia="微软雅黑"/>
          <w:b w:val="0"/>
          <w:color w:val="595959"/>
          <w:sz w:val="20"/>
        </w:rPr>
        <w:t>4.5+3.5=8；2.8+5.2=8；4.4+3.6=8；5.7+?=8，?=2.3。</w:t>
      </w:r>
    </w:p>
    <w:p w14:paraId="0B5F81C5">
      <w:r>
        <w:rPr>
          <w:rFonts w:ascii="Calibri" w:hAnsi="Calibri" w:eastAsia="微软雅黑"/>
          <w:b/>
          <w:color w:val="00703C"/>
          <w:sz w:val="22"/>
        </w:rPr>
        <w:t>43. 答案：A</w:t>
      </w:r>
    </w:p>
    <w:p w14:paraId="236EEC4C">
      <w:pPr>
        <w:ind w:left="454"/>
      </w:pPr>
      <w:r>
        <w:rPr>
          <w:rFonts w:ascii="Calibri" w:hAnsi="Calibri" w:eastAsia="微软雅黑"/>
          <w:b w:val="0"/>
          <w:color w:val="595959"/>
          <w:sz w:val="20"/>
        </w:rPr>
        <w:t>120=5的3次方-5，60=4的3次方-4，24=3的3次方-3，6=2的3次方-2，0=1的3次方-1。</w:t>
      </w:r>
    </w:p>
    <w:p w14:paraId="1320B273">
      <w:r>
        <w:rPr>
          <w:rFonts w:ascii="Calibri" w:hAnsi="Calibri" w:eastAsia="微软雅黑"/>
          <w:b/>
          <w:color w:val="00703C"/>
          <w:sz w:val="22"/>
        </w:rPr>
        <w:t>44. 答案：A</w:t>
      </w:r>
    </w:p>
    <w:p w14:paraId="5697D6D1">
      <w:pPr>
        <w:ind w:left="454"/>
      </w:pPr>
      <w:r>
        <w:rPr>
          <w:rFonts w:ascii="Calibri" w:hAnsi="Calibri" w:eastAsia="微软雅黑"/>
          <w:b w:val="0"/>
          <w:color w:val="595959"/>
          <w:sz w:val="20"/>
        </w:rPr>
        <w:t>3=1的2次方+2，11=3的2次方+2，123=11的2次方+2，（　）=123的2次方+2=15131。</w:t>
      </w:r>
    </w:p>
    <w:p w14:paraId="06DF32C6">
      <w:r>
        <w:rPr>
          <w:rFonts w:ascii="Calibri" w:hAnsi="Calibri" w:eastAsia="微软雅黑"/>
          <w:b/>
          <w:color w:val="00703C"/>
          <w:sz w:val="22"/>
        </w:rPr>
        <w:t>45. 答案：A</w:t>
      </w:r>
    </w:p>
    <w:p w14:paraId="4DAC9A75">
      <w:pPr>
        <w:ind w:left="454"/>
      </w:pPr>
      <w:r>
        <w:rPr>
          <w:rFonts w:ascii="Calibri" w:hAnsi="Calibri" w:eastAsia="微软雅黑"/>
          <w:b w:val="0"/>
          <w:color w:val="595959"/>
          <w:sz w:val="20"/>
        </w:rPr>
        <w:t>后项减去前项的差值为：+5、-3、+5、+6、+5。这个差值数列的奇数位都是5，偶数位-3、+6，下一个数字与34的差应该是-9（9与3、6为等差数列）或-12（12与3、6位等比数列），即空白处数字应为25或22，选项只有22，因此选A。</w:t>
      </w:r>
    </w:p>
    <w:p w14:paraId="44042DF7">
      <w:r>
        <w:rPr>
          <w:rFonts w:ascii="Calibri" w:hAnsi="Calibri" w:eastAsia="微软雅黑"/>
          <w:b/>
          <w:color w:val="00703C"/>
          <w:sz w:val="22"/>
        </w:rPr>
        <w:t>46. 答案：D</w:t>
      </w:r>
    </w:p>
    <w:p w14:paraId="4335C7A1">
      <w:pPr>
        <w:ind w:left="454"/>
      </w:pPr>
      <w:r>
        <w:rPr>
          <w:rFonts w:ascii="Calibri" w:hAnsi="Calibri" w:eastAsia="微软雅黑"/>
          <w:b w:val="0"/>
          <w:color w:val="595959"/>
          <w:sz w:val="20"/>
        </w:rPr>
        <w:t>第一行都是3个元素组成，且都是对称图形（轴对称或者中心对称）。第二行都是4个元素组成，且都是对称图形（轴对称或者中心对称）。因此问号处只有D选项图形合适。</w:t>
      </w:r>
    </w:p>
    <w:p w14:paraId="25C4B3C6">
      <w:r>
        <w:rPr>
          <w:rFonts w:ascii="Calibri" w:hAnsi="Calibri" w:eastAsia="微软雅黑"/>
          <w:b/>
          <w:color w:val="00703C"/>
          <w:sz w:val="22"/>
        </w:rPr>
        <w:t>47. 答案：A</w:t>
      </w:r>
    </w:p>
    <w:p w14:paraId="0239D586">
      <w:pPr>
        <w:ind w:left="454"/>
      </w:pPr>
      <w:r>
        <w:rPr>
          <w:rFonts w:ascii="Calibri" w:hAnsi="Calibri" w:eastAsia="微软雅黑"/>
          <w:b w:val="0"/>
          <w:color w:val="595959"/>
          <w:sz w:val="20"/>
        </w:rPr>
        <w:t>白球数量保持不变，黑球数量分别为1、3、5、（7）个。</w:t>
      </w:r>
    </w:p>
    <w:p w14:paraId="6B26A47B">
      <w:r>
        <w:rPr>
          <w:rFonts w:ascii="Calibri" w:hAnsi="Calibri" w:eastAsia="微软雅黑"/>
          <w:b/>
          <w:color w:val="00703C"/>
          <w:sz w:val="22"/>
        </w:rPr>
        <w:t>48. 答案：C</w:t>
      </w:r>
    </w:p>
    <w:p w14:paraId="57DA6272">
      <w:pPr>
        <w:ind w:left="454"/>
      </w:pPr>
      <w:r>
        <w:rPr>
          <w:rFonts w:ascii="Calibri" w:hAnsi="Calibri" w:eastAsia="微软雅黑"/>
          <w:b w:val="0"/>
          <w:color w:val="595959"/>
          <w:sz w:val="20"/>
        </w:rPr>
        <w:t>按照所给示例，横向观察，耳朵与头连接的规律：闭开、闭闭、开闭。眼睛颜色的变化规律：白开、黑白、黑黑。每行均有两个黑色眼睛，而此图中，横向的黑眼睛与纵向的黑眼睛均已经有了两个，故此处为白眼睛。嘴变化的规律：上下平、平上下、下平上，故此处嘴角向上。</w:t>
      </w:r>
    </w:p>
    <w:p w14:paraId="6FB0429C">
      <w:r>
        <w:rPr>
          <w:rFonts w:ascii="Calibri" w:hAnsi="Calibri" w:eastAsia="微软雅黑"/>
          <w:b/>
          <w:color w:val="00703C"/>
          <w:sz w:val="22"/>
        </w:rPr>
        <w:t>49. 答案：C</w:t>
      </w:r>
    </w:p>
    <w:p w14:paraId="1EBD0EC1">
      <w:pPr>
        <w:ind w:left="454"/>
      </w:pPr>
      <w:r>
        <w:rPr>
          <w:rFonts w:ascii="Calibri" w:hAnsi="Calibri" w:eastAsia="微软雅黑"/>
          <w:b w:val="0"/>
          <w:color w:val="595959"/>
          <w:sz w:val="20"/>
        </w:rPr>
        <w:t>其他图形上半部分圆点总数均大于下方圆点总数。</w:t>
      </w:r>
    </w:p>
    <w:p w14:paraId="17F50F22">
      <w:r>
        <w:rPr>
          <w:rFonts w:ascii="Calibri" w:hAnsi="Calibri" w:eastAsia="微软雅黑"/>
          <w:b/>
          <w:color w:val="00703C"/>
          <w:sz w:val="22"/>
        </w:rPr>
        <w:t>50. 答案：A</w:t>
      </w:r>
    </w:p>
    <w:p w14:paraId="4DB9C22E">
      <w:pPr>
        <w:ind w:left="454"/>
      </w:pPr>
      <w:r>
        <w:rPr>
          <w:rFonts w:ascii="Calibri" w:hAnsi="Calibri" w:eastAsia="微软雅黑"/>
          <w:b w:val="0"/>
          <w:color w:val="595959"/>
          <w:sz w:val="20"/>
        </w:rPr>
        <w:t>每一行的图形均为轴对称图形，且对称轴的方向依次顺时针旋转45度，与圆相交的短线每次顺时针旋转。故选A。</w:t>
      </w:r>
    </w:p>
    <w:p w14:paraId="00DEFF50">
      <w:r>
        <w:rPr>
          <w:rFonts w:ascii="Calibri" w:hAnsi="Calibri" w:eastAsia="微软雅黑"/>
          <w:b/>
          <w:color w:val="00703C"/>
          <w:sz w:val="22"/>
        </w:rPr>
        <w:t>51. 答案：D</w:t>
      </w:r>
    </w:p>
    <w:p w14:paraId="30C5BB5C">
      <w:pPr>
        <w:ind w:left="454"/>
      </w:pPr>
      <w:r>
        <w:rPr>
          <w:rFonts w:ascii="Calibri" w:hAnsi="Calibri" w:eastAsia="微软雅黑"/>
          <w:b w:val="0"/>
          <w:color w:val="595959"/>
          <w:sz w:val="20"/>
        </w:rPr>
        <w:t>按照所给示例，横向观察，图形依次逆时针旋转九十度。</w:t>
      </w:r>
    </w:p>
    <w:p w14:paraId="4E77DFB3">
      <w:r>
        <w:rPr>
          <w:rFonts w:ascii="Calibri" w:hAnsi="Calibri" w:eastAsia="微软雅黑"/>
          <w:b/>
          <w:color w:val="00703C"/>
          <w:sz w:val="22"/>
        </w:rPr>
        <w:t>52. 答案：A</w:t>
      </w:r>
    </w:p>
    <w:p w14:paraId="3FC6E142">
      <w:pPr>
        <w:ind w:left="454"/>
      </w:pPr>
      <w:r>
        <w:rPr>
          <w:rFonts w:ascii="Calibri" w:hAnsi="Calibri" w:eastAsia="微软雅黑"/>
          <w:b w:val="0"/>
          <w:color w:val="595959"/>
          <w:sz w:val="20"/>
        </w:rPr>
        <w:t>其他三个图形经旋转或翻转均为同一图形。</w:t>
      </w:r>
    </w:p>
    <w:p w14:paraId="74D8725D">
      <w:r>
        <w:rPr>
          <w:rFonts w:ascii="Calibri" w:hAnsi="Calibri" w:eastAsia="微软雅黑"/>
          <w:b/>
          <w:color w:val="00703C"/>
          <w:sz w:val="22"/>
        </w:rPr>
        <w:t>53. 答案：D</w:t>
      </w:r>
    </w:p>
    <w:p w14:paraId="7CCC941D">
      <w:pPr>
        <w:ind w:left="454"/>
      </w:pPr>
      <w:r>
        <w:rPr>
          <w:rFonts w:ascii="Calibri" w:hAnsi="Calibri" w:eastAsia="微软雅黑"/>
          <w:b w:val="0"/>
          <w:color w:val="595959"/>
          <w:sz w:val="20"/>
        </w:rPr>
        <w:t>按照所给示例，均为两个相同形状的图形构成。而问号处图形的规律为三个相同形状的图形构成，仅D选项符合。</w:t>
      </w:r>
    </w:p>
    <w:p w14:paraId="4E970CED">
      <w:r>
        <w:rPr>
          <w:rFonts w:ascii="Calibri" w:hAnsi="Calibri" w:eastAsia="微软雅黑"/>
          <w:b/>
          <w:color w:val="00703C"/>
          <w:sz w:val="22"/>
        </w:rPr>
        <w:t>54. 答案：C</w:t>
      </w:r>
    </w:p>
    <w:p w14:paraId="0DD92026">
      <w:pPr>
        <w:ind w:left="454"/>
      </w:pPr>
      <w:r>
        <w:rPr>
          <w:rFonts w:ascii="Calibri" w:hAnsi="Calibri" w:eastAsia="微软雅黑"/>
          <w:b w:val="0"/>
          <w:color w:val="595959"/>
          <w:sz w:val="20"/>
        </w:rPr>
        <w:t>按照所给示例，图2顺时针旋转九十度，与图1重合，消去共有部分，即为图3。</w:t>
      </w:r>
    </w:p>
    <w:p w14:paraId="72EC6F70">
      <w:r>
        <w:rPr>
          <w:rFonts w:ascii="Calibri" w:hAnsi="Calibri" w:eastAsia="微软雅黑"/>
          <w:b/>
          <w:color w:val="00703C"/>
          <w:sz w:val="22"/>
        </w:rPr>
        <w:t>55. 答案：D</w:t>
      </w:r>
    </w:p>
    <w:p w14:paraId="2D041990">
      <w:pPr>
        <w:ind w:left="454"/>
      </w:pPr>
      <w:r>
        <w:rPr>
          <w:rFonts w:ascii="Calibri" w:hAnsi="Calibri" w:eastAsia="微软雅黑"/>
          <w:b w:val="0"/>
          <w:color w:val="595959"/>
          <w:sz w:val="20"/>
        </w:rPr>
        <w:t>按照所给示例，三个图形均被线条分成四个部分，故第二组图应均被分为五个部分，仅D选项符合。</w:t>
      </w:r>
    </w:p>
    <w:p w14:paraId="0DECA2F2">
      <w:r>
        <w:rPr>
          <w:rFonts w:ascii="Calibri" w:hAnsi="Calibri" w:eastAsia="微软雅黑"/>
          <w:b/>
          <w:color w:val="00703C"/>
          <w:sz w:val="22"/>
        </w:rPr>
        <w:t>56. 答案：D</w:t>
      </w:r>
    </w:p>
    <w:p w14:paraId="5ADD6413">
      <w:pPr>
        <w:ind w:left="454"/>
      </w:pPr>
      <w:r>
        <w:rPr>
          <w:rFonts w:ascii="Calibri" w:hAnsi="Calibri" w:eastAsia="微软雅黑"/>
          <w:b w:val="0"/>
          <w:color w:val="595959"/>
          <w:sz w:val="20"/>
        </w:rPr>
        <w:t>每一列，直线分别顺时针移动45度。圆点和直线的相对位置呈现如下规律：第一列，圆点和直线相对位置不变；第二列，圆点分别出现在直线的下部、上部、下部、上部，且都在同一侧；第三列，圆点分别出现在直线的左侧、右侧、左侧、右侧，且都在下部；第四列，圆点分别出现在直线的上部、下部、上部、下部。</w:t>
      </w:r>
    </w:p>
    <w:p w14:paraId="4ACCD291">
      <w:r>
        <w:rPr>
          <w:rFonts w:ascii="Calibri" w:hAnsi="Calibri" w:eastAsia="微软雅黑"/>
          <w:b/>
          <w:color w:val="00703C"/>
          <w:sz w:val="22"/>
        </w:rPr>
        <w:t>57. 答案：C</w:t>
      </w:r>
    </w:p>
    <w:p w14:paraId="6478A03D">
      <w:pPr>
        <w:ind w:left="454"/>
      </w:pPr>
      <w:r>
        <w:rPr>
          <w:rFonts w:ascii="Calibri" w:hAnsi="Calibri" w:eastAsia="微软雅黑"/>
          <w:b w:val="0"/>
          <w:color w:val="595959"/>
          <w:sz w:val="20"/>
        </w:rPr>
        <w:t>按照所给示例，每一行的第一个和第三个图形的黑色三角形位置相反，故选C。</w:t>
      </w:r>
    </w:p>
    <w:p w14:paraId="2568F4B5">
      <w:r>
        <w:rPr>
          <w:rFonts w:ascii="Calibri" w:hAnsi="Calibri" w:eastAsia="微软雅黑"/>
          <w:b/>
          <w:color w:val="00703C"/>
          <w:sz w:val="22"/>
        </w:rPr>
        <w:t>58. 答案：B</w:t>
      </w:r>
    </w:p>
    <w:p w14:paraId="0670834D">
      <w:pPr>
        <w:ind w:left="454"/>
      </w:pPr>
      <w:r>
        <w:rPr>
          <w:rFonts w:ascii="Calibri" w:hAnsi="Calibri" w:eastAsia="微软雅黑"/>
          <w:b w:val="0"/>
          <w:color w:val="595959"/>
          <w:sz w:val="20"/>
        </w:rPr>
        <w:t>每一行第三张图的外围图案与第一张图一致，内部图案与第二张图一致。</w:t>
      </w:r>
    </w:p>
    <w:p w14:paraId="4C54EA88">
      <w:r>
        <w:rPr>
          <w:rFonts w:ascii="Calibri" w:hAnsi="Calibri" w:eastAsia="微软雅黑"/>
          <w:b/>
          <w:color w:val="00703C"/>
          <w:sz w:val="22"/>
        </w:rPr>
        <w:t>59. 答案：B</w:t>
      </w:r>
    </w:p>
    <w:p w14:paraId="4EBC4B4F">
      <w:pPr>
        <w:ind w:left="454"/>
      </w:pPr>
      <w:r>
        <w:rPr>
          <w:rFonts w:ascii="Calibri" w:hAnsi="Calibri" w:eastAsia="微软雅黑"/>
          <w:b w:val="0"/>
          <w:color w:val="595959"/>
          <w:sz w:val="20"/>
        </w:rPr>
        <w:t>第一个图和第二个图移动叠加后，保留重合的部分，且尽可能让重合的线条最多。</w:t>
      </w:r>
    </w:p>
    <w:p w14:paraId="6DF1AA76">
      <w:r>
        <w:rPr>
          <w:rFonts w:ascii="Calibri" w:hAnsi="Calibri" w:eastAsia="微软雅黑"/>
          <w:b/>
          <w:color w:val="00703C"/>
          <w:sz w:val="22"/>
        </w:rPr>
        <w:t>60. 答案：A</w:t>
      </w:r>
    </w:p>
    <w:p w14:paraId="60D10742">
      <w:pPr>
        <w:ind w:left="454"/>
      </w:pPr>
      <w:r>
        <w:rPr>
          <w:rFonts w:ascii="Calibri" w:hAnsi="Calibri" w:eastAsia="微软雅黑"/>
          <w:b w:val="0"/>
          <w:color w:val="595959"/>
          <w:sz w:val="20"/>
        </w:rPr>
        <w:t>按照所给示例，横向观察，图1与图2重叠，内部图形保留共有部分，外部图形消去共有部分，即为图3。</w:t>
      </w:r>
    </w:p>
    <w:p w14:paraId="344C95B6">
      <w:r>
        <w:rPr>
          <w:rFonts w:ascii="Calibri" w:hAnsi="Calibri" w:eastAsia="微软雅黑"/>
          <w:b/>
          <w:color w:val="00703C"/>
          <w:sz w:val="22"/>
        </w:rPr>
        <w:t>61. 答案：A</w:t>
      </w:r>
    </w:p>
    <w:p w14:paraId="342001E4">
      <w:pPr>
        <w:ind w:left="454"/>
      </w:pPr>
      <w:r>
        <w:rPr>
          <w:rFonts w:ascii="Calibri" w:hAnsi="Calibri" w:eastAsia="微软雅黑"/>
          <w:b w:val="0"/>
          <w:color w:val="595959"/>
          <w:sz w:val="20"/>
        </w:rPr>
        <w:t>1，4旋转为同一图形，3，5旋转为同一图形，6，7旋转为同一图形。</w:t>
      </w:r>
    </w:p>
    <w:p w14:paraId="31EC5EEE">
      <w:r>
        <w:rPr>
          <w:rFonts w:ascii="Calibri" w:hAnsi="Calibri" w:eastAsia="微软雅黑"/>
          <w:b/>
          <w:color w:val="00703C"/>
          <w:sz w:val="22"/>
        </w:rPr>
        <w:t>62. 答案：B</w:t>
      </w:r>
    </w:p>
    <w:p w14:paraId="06880918">
      <w:pPr>
        <w:ind w:left="454"/>
      </w:pPr>
      <w:r>
        <w:rPr>
          <w:rFonts w:ascii="Calibri" w:hAnsi="Calibri" w:eastAsia="微软雅黑"/>
          <w:b w:val="0"/>
          <w:color w:val="595959"/>
          <w:sz w:val="20"/>
        </w:rPr>
        <w:t>只有B选项的2个直角三角形和1个平行四边形可以组成一个长方形。</w:t>
      </w:r>
    </w:p>
    <w:p w14:paraId="2211C02A">
      <w:r>
        <w:rPr>
          <w:rFonts w:ascii="Calibri" w:hAnsi="Calibri" w:eastAsia="微软雅黑"/>
          <w:b/>
          <w:color w:val="00703C"/>
          <w:sz w:val="22"/>
        </w:rPr>
        <w:t>63. 答案：A</w:t>
      </w:r>
    </w:p>
    <w:p w14:paraId="74219BE3">
      <w:pPr>
        <w:ind w:left="454"/>
      </w:pPr>
      <w:r>
        <w:rPr>
          <w:rFonts w:ascii="Calibri" w:hAnsi="Calibri" w:eastAsia="微软雅黑"/>
          <w:b w:val="0"/>
          <w:color w:val="595959"/>
          <w:sz w:val="20"/>
        </w:rPr>
        <w:t>按照所给侧面，A逆时针旋转九十度，即为C，所以C的空白部分的对面为A。</w:t>
      </w:r>
    </w:p>
    <w:p w14:paraId="7012871B">
      <w:r>
        <w:rPr>
          <w:rFonts w:ascii="Calibri" w:hAnsi="Calibri" w:eastAsia="微软雅黑"/>
          <w:b/>
          <w:color w:val="00703C"/>
          <w:sz w:val="22"/>
        </w:rPr>
        <w:t>64. 答案：A</w:t>
      </w:r>
    </w:p>
    <w:p w14:paraId="003DD864">
      <w:pPr>
        <w:ind w:left="454"/>
      </w:pPr>
      <w:r>
        <w:rPr>
          <w:rFonts w:ascii="Calibri" w:hAnsi="Calibri" w:eastAsia="微软雅黑"/>
          <w:b w:val="0"/>
          <w:color w:val="595959"/>
          <w:sz w:val="20"/>
        </w:rPr>
        <w:t>按照所给示例重合后，A1缺少一黑色圆点。</w:t>
      </w:r>
    </w:p>
    <w:p w14:paraId="0C5FB4EA">
      <w:r>
        <w:rPr>
          <w:rFonts w:ascii="Calibri" w:hAnsi="Calibri" w:eastAsia="微软雅黑"/>
          <w:b/>
          <w:color w:val="00703C"/>
          <w:sz w:val="22"/>
        </w:rPr>
        <w:t>65. 答案：B</w:t>
      </w:r>
    </w:p>
    <w:p w14:paraId="10180B74">
      <w:pPr>
        <w:ind w:left="454"/>
      </w:pPr>
      <w:r>
        <w:rPr>
          <w:rFonts w:ascii="Calibri" w:hAnsi="Calibri" w:eastAsia="微软雅黑"/>
          <w:b w:val="0"/>
          <w:color w:val="595959"/>
          <w:sz w:val="20"/>
        </w:rPr>
        <w:t>该题的规律为两两相邻的图形不能是一样的。只有B选项符合该规律。故选B。</w:t>
      </w:r>
    </w:p>
    <w:p w14:paraId="043FA0E7">
      <w:r>
        <w:rPr>
          <w:rFonts w:ascii="Calibri" w:hAnsi="Calibri" w:eastAsia="微软雅黑"/>
          <w:b/>
          <w:color w:val="00703C"/>
          <w:sz w:val="22"/>
        </w:rPr>
        <w:t>66. 答案：A</w:t>
      </w:r>
    </w:p>
    <w:p w14:paraId="7A1F62F0">
      <w:pPr>
        <w:ind w:left="454"/>
      </w:pPr>
      <w:r>
        <w:rPr>
          <w:rFonts w:ascii="Calibri" w:hAnsi="Calibri" w:eastAsia="微软雅黑"/>
          <w:b w:val="0"/>
          <w:color w:val="595959"/>
          <w:sz w:val="20"/>
        </w:rPr>
        <w:t>旋转后1，5与原图形相符。</w:t>
      </w:r>
    </w:p>
    <w:p w14:paraId="5777EE7A">
      <w:r>
        <w:rPr>
          <w:rFonts w:ascii="Calibri" w:hAnsi="Calibri" w:eastAsia="微软雅黑"/>
          <w:b/>
          <w:color w:val="00703C"/>
          <w:sz w:val="22"/>
        </w:rPr>
        <w:t>67. 答案：D</w:t>
      </w:r>
    </w:p>
    <w:p w14:paraId="20317831">
      <w:pPr>
        <w:ind w:left="454"/>
      </w:pPr>
      <w:r>
        <w:rPr>
          <w:rFonts w:ascii="Calibri" w:hAnsi="Calibri" w:eastAsia="微软雅黑"/>
          <w:b w:val="0"/>
          <w:color w:val="595959"/>
          <w:sz w:val="20"/>
        </w:rPr>
        <w:t>按照所给图形，缺失部分为D。</w:t>
      </w:r>
    </w:p>
    <w:p w14:paraId="6B47E1A5">
      <w:r>
        <w:rPr>
          <w:rFonts w:ascii="Calibri" w:hAnsi="Calibri" w:eastAsia="微软雅黑"/>
          <w:b/>
          <w:color w:val="00703C"/>
          <w:sz w:val="22"/>
        </w:rPr>
        <w:t>68. 答案：B</w:t>
      </w:r>
    </w:p>
    <w:p w14:paraId="70E9FC0C">
      <w:pPr>
        <w:ind w:left="454"/>
      </w:pPr>
      <w:r>
        <w:rPr>
          <w:rFonts w:ascii="Calibri" w:hAnsi="Calibri" w:eastAsia="微软雅黑"/>
          <w:b w:val="0"/>
          <w:color w:val="595959"/>
          <w:sz w:val="20"/>
        </w:rPr>
        <w:t>按照所给示例，左边的每个小图形位置保持不变，按顺时针旋转九十度，变化到右边，故旋转后图形为B。</w:t>
      </w:r>
    </w:p>
    <w:p w14:paraId="66A0A84D">
      <w:r>
        <w:rPr>
          <w:rFonts w:ascii="Calibri" w:hAnsi="Calibri" w:eastAsia="微软雅黑"/>
          <w:b/>
          <w:color w:val="00703C"/>
          <w:sz w:val="22"/>
        </w:rPr>
        <w:t>69. 答案：C</w:t>
      </w:r>
    </w:p>
    <w:p w14:paraId="7B401558">
      <w:pPr>
        <w:ind w:left="454"/>
      </w:pPr>
      <w:r>
        <w:rPr>
          <w:rFonts w:ascii="Calibri" w:hAnsi="Calibri" w:eastAsia="微软雅黑"/>
          <w:b w:val="0"/>
          <w:color w:val="595959"/>
          <w:sz w:val="20"/>
        </w:rPr>
        <w:t>A选项如果正面图形和上面图形正确，那么右面图形应当是另一个对角线面，也就是题干中最中间那一面。B选项如果正面的图形正确，那么根据相对位置判断，这个正方体的最下面看不见的面的图形，应当是对角线，也就是上面图形和右面图形不可能都为对角线面。C选项明显是题干里面中间的3个面，相对位置正确。D选项如果正面图形和右面图形正确，则上面图形的线条位置错了，线条应当往右平移一半位置。</w:t>
      </w:r>
    </w:p>
    <w:p w14:paraId="440CA7A7">
      <w:r>
        <w:rPr>
          <w:rFonts w:ascii="Calibri" w:hAnsi="Calibri" w:eastAsia="微软雅黑"/>
          <w:b/>
          <w:color w:val="00703C"/>
          <w:sz w:val="22"/>
        </w:rPr>
        <w:t>70. 答案：A</w:t>
      </w:r>
    </w:p>
    <w:p w14:paraId="2A46AE71">
      <w:pPr>
        <w:ind w:left="454"/>
      </w:pPr>
      <w:r>
        <w:rPr>
          <w:rFonts w:ascii="Calibri" w:hAnsi="Calibri" w:eastAsia="微软雅黑"/>
          <w:b w:val="0"/>
          <w:color w:val="595959"/>
          <w:sz w:val="20"/>
        </w:rPr>
        <w:t>从B面观察，第一层为长成宽的长方形，第二层与第三层均为两个宽乘高的长方形。</w:t>
      </w:r>
    </w:p>
    <w:p w14:paraId="66324ED2">
      <w:r>
        <w:rPr>
          <w:rFonts w:ascii="Calibri" w:hAnsi="Calibri" w:eastAsia="微软雅黑"/>
          <w:b/>
          <w:color w:val="00703C"/>
          <w:sz w:val="22"/>
        </w:rPr>
        <w:t>71. 答案：D</w:t>
      </w:r>
    </w:p>
    <w:p w14:paraId="7E8A9BBA">
      <w:pPr>
        <w:ind w:left="454"/>
      </w:pPr>
      <w:r>
        <w:rPr>
          <w:rFonts w:ascii="Calibri" w:hAnsi="Calibri" w:eastAsia="微软雅黑"/>
          <w:b w:val="0"/>
          <w:color w:val="595959"/>
          <w:sz w:val="20"/>
        </w:rPr>
        <w:t>设黑色为X，白色为Y，阴影为Z。可得：3X+Y+Z=21，2Y+3Z=20，3X+2Z=16。解得X=4，Y=7，Z=2。</w:t>
      </w:r>
    </w:p>
    <w:p w14:paraId="0F44595C">
      <w:r>
        <w:rPr>
          <w:rFonts w:ascii="Calibri" w:hAnsi="Calibri" w:eastAsia="微软雅黑"/>
          <w:b/>
          <w:color w:val="00703C"/>
          <w:sz w:val="22"/>
        </w:rPr>
        <w:t>72. 答案：D</w:t>
      </w:r>
    </w:p>
    <w:p w14:paraId="091FF349">
      <w:pPr>
        <w:ind w:left="454"/>
      </w:pPr>
      <w:r>
        <w:rPr>
          <w:rFonts w:ascii="Calibri" w:hAnsi="Calibri" w:eastAsia="微软雅黑"/>
          <w:b w:val="0"/>
          <w:color w:val="595959"/>
          <w:sz w:val="20"/>
        </w:rPr>
        <w:t>时针每次顺时针旋转45度，直接可以判断D选项正确。</w:t>
      </w:r>
    </w:p>
    <w:p w14:paraId="507AA5F4">
      <w:r>
        <w:rPr>
          <w:rFonts w:ascii="Calibri" w:hAnsi="Calibri" w:eastAsia="微软雅黑"/>
          <w:b/>
          <w:color w:val="00703C"/>
          <w:sz w:val="22"/>
        </w:rPr>
        <w:t>73. 答案：A</w:t>
      </w:r>
    </w:p>
    <w:p w14:paraId="7EFB905D">
      <w:pPr>
        <w:ind w:left="454"/>
      </w:pPr>
      <w:r>
        <w:rPr>
          <w:rFonts w:ascii="Calibri" w:hAnsi="Calibri" w:eastAsia="微软雅黑"/>
          <w:b w:val="0"/>
          <w:color w:val="595959"/>
          <w:sz w:val="20"/>
        </w:rPr>
        <w:t>均为以最中间字母为中心，左右对称的单词。</w:t>
      </w:r>
    </w:p>
    <w:p w14:paraId="11EEEBE4">
      <w:r>
        <w:rPr>
          <w:rFonts w:ascii="Calibri" w:hAnsi="Calibri" w:eastAsia="微软雅黑"/>
          <w:b/>
          <w:color w:val="00703C"/>
          <w:sz w:val="22"/>
        </w:rPr>
        <w:t>74. 答案：A</w:t>
      </w:r>
    </w:p>
    <w:p w14:paraId="670B0B94">
      <w:pPr>
        <w:ind w:left="454"/>
      </w:pPr>
      <w:r>
        <w:rPr>
          <w:rFonts w:ascii="Calibri" w:hAnsi="Calibri" w:eastAsia="微软雅黑"/>
          <w:b w:val="0"/>
          <w:color w:val="595959"/>
          <w:sz w:val="20"/>
        </w:rPr>
        <w:t>都是三个一样的子组成，且子的笔画数均为3。</w:t>
      </w:r>
    </w:p>
    <w:p w14:paraId="5E4B66BB">
      <w:r>
        <w:rPr>
          <w:rFonts w:ascii="Calibri" w:hAnsi="Calibri" w:eastAsia="微软雅黑"/>
          <w:b/>
          <w:color w:val="00703C"/>
          <w:sz w:val="22"/>
        </w:rPr>
        <w:t>75. 答案：B</w:t>
      </w:r>
    </w:p>
    <w:p w14:paraId="381DC529">
      <w:pPr>
        <w:ind w:left="454"/>
      </w:pPr>
      <w:r>
        <w:rPr>
          <w:rFonts w:ascii="Calibri" w:hAnsi="Calibri" w:eastAsia="微软雅黑"/>
          <w:b w:val="0"/>
          <w:color w:val="595959"/>
          <w:sz w:val="20"/>
        </w:rPr>
        <w:t>每个圆代表1，三角代表加号，菱形代表等号，五边形代表正确，六边形代表错误。第一行意为：1+2=3，正确；第二行意为：2+2=4，正确；第三行意为：3+2=4，错误。</w:t>
      </w:r>
    </w:p>
    <w:p w14:paraId="600B3233">
      <w:r>
        <w:rPr>
          <w:rFonts w:ascii="Calibri" w:hAnsi="Calibri" w:eastAsia="微软雅黑"/>
          <w:b/>
          <w:color w:val="00703C"/>
          <w:sz w:val="22"/>
        </w:rPr>
        <w:t>76. 答案：C</w:t>
      </w:r>
    </w:p>
    <w:p w14:paraId="4C995FF2">
      <w:pPr>
        <w:ind w:left="454"/>
      </w:pPr>
      <w:r>
        <w:rPr>
          <w:rFonts w:ascii="Calibri" w:hAnsi="Calibri" w:eastAsia="微软雅黑"/>
          <w:b w:val="0"/>
          <w:color w:val="595959"/>
          <w:sz w:val="20"/>
        </w:rPr>
        <w:t>通过EAT=我喜欢乒乓球；PET=我喜欢中国，去掉重复的部分。可以推出A是乒乓球，P是中国。通过PALY=乒乓球是中国国球和LIKE=我是美国人，他们重复的字母是L。可以推出L为是。故Y为国球，本题正确答案选C。</w:t>
      </w:r>
    </w:p>
    <w:p w14:paraId="28CF622A">
      <w:r>
        <w:rPr>
          <w:rFonts w:ascii="Calibri" w:hAnsi="Calibri" w:eastAsia="微软雅黑"/>
          <w:b/>
          <w:color w:val="00703C"/>
          <w:sz w:val="22"/>
        </w:rPr>
        <w:t>77. 答案：D</w:t>
      </w:r>
    </w:p>
    <w:p w14:paraId="0678179F">
      <w:pPr>
        <w:ind w:left="454"/>
      </w:pPr>
      <w:r>
        <w:rPr>
          <w:rFonts w:ascii="Calibri" w:hAnsi="Calibri" w:eastAsia="微软雅黑"/>
          <w:b w:val="0"/>
          <w:color w:val="595959"/>
          <w:sz w:val="20"/>
        </w:rPr>
        <w:t>黑色的圆圈每次都减少了一倍。8÷2=4，4÷2=2。故选D。</w:t>
      </w:r>
    </w:p>
    <w:p w14:paraId="14AF7BB7">
      <w:r>
        <w:rPr>
          <w:rFonts w:ascii="Calibri" w:hAnsi="Calibri" w:eastAsia="微软雅黑"/>
          <w:b/>
          <w:color w:val="00703C"/>
          <w:sz w:val="22"/>
        </w:rPr>
        <w:t>78. 答案：D</w:t>
      </w:r>
    </w:p>
    <w:p w14:paraId="03A89FA1">
      <w:pPr>
        <w:ind w:left="454"/>
      </w:pPr>
      <w:r>
        <w:rPr>
          <w:rFonts w:ascii="Calibri" w:hAnsi="Calibri" w:eastAsia="微软雅黑"/>
          <w:b w:val="0"/>
          <w:color w:val="595959"/>
          <w:sz w:val="20"/>
        </w:rPr>
        <w:t>后面的数字是由里面图形边的个数减去外面图形边的个数。5-3=2，4-3=1。故问号处应该是5-4=1。故选D。</w:t>
      </w:r>
    </w:p>
    <w:p w14:paraId="379B1F62">
      <w:r>
        <w:rPr>
          <w:rFonts w:ascii="Calibri" w:hAnsi="Calibri" w:eastAsia="微软雅黑"/>
          <w:b/>
          <w:color w:val="00703C"/>
          <w:sz w:val="22"/>
        </w:rPr>
        <w:t>79. 答案：C</w:t>
      </w:r>
    </w:p>
    <w:p w14:paraId="15FB12E5">
      <w:pPr>
        <w:ind w:left="454"/>
      </w:pPr>
      <w:r>
        <w:rPr>
          <w:rFonts w:ascii="Calibri" w:hAnsi="Calibri" w:eastAsia="微软雅黑"/>
          <w:b w:val="0"/>
          <w:color w:val="595959"/>
          <w:sz w:val="20"/>
        </w:rPr>
        <w:t>1个四位数+2个三位数=1个五位数，即使都最大9999+999+999也一定小于20000，因此E必定为1。那么E+O+E=2+O=T，O和T又肯定不为1，因此T一定不会进位，那么V+W+H=2+4+7的尾数一定为3，因此H=3。此时1、2、3、4、7均有字母，由2+O=T，可知O必定为6，T必定为8，剩下5、9、0三个数字，由于F+进位=E，因此F必定为9。那么I必定为0，G必定为5。</w:t>
      </w:r>
    </w:p>
    <w:p w14:paraId="1254E0FE">
      <w:r>
        <w:rPr>
          <w:rFonts w:ascii="Calibri" w:hAnsi="Calibri" w:eastAsia="微软雅黑"/>
          <w:b/>
          <w:color w:val="00703C"/>
          <w:sz w:val="22"/>
        </w:rPr>
        <w:t>80. 答案：A</w:t>
      </w:r>
    </w:p>
    <w:p w14:paraId="1ABA734D">
      <w:pPr>
        <w:ind w:left="454"/>
      </w:pPr>
      <w:r>
        <w:rPr>
          <w:rFonts w:ascii="Calibri" w:hAnsi="Calibri" w:eastAsia="微软雅黑"/>
          <w:b w:val="0"/>
          <w:color w:val="595959"/>
          <w:sz w:val="20"/>
        </w:rPr>
        <w:t>每个单词都是以中间字母对称。</w:t>
      </w:r>
    </w:p>
    <w:p w14:paraId="29FF655B">
      <w:r>
        <w:rPr>
          <w:rFonts w:ascii="Calibri" w:hAnsi="Calibri" w:eastAsia="微软雅黑"/>
          <w:b/>
          <w:color w:val="00703C"/>
          <w:sz w:val="22"/>
        </w:rPr>
        <w:t>81. 答案：C</w:t>
      </w:r>
    </w:p>
    <w:p w14:paraId="6F41E54A">
      <w:pPr>
        <w:ind w:left="454"/>
      </w:pPr>
      <w:r>
        <w:rPr>
          <w:rFonts w:ascii="Calibri" w:hAnsi="Calibri" w:eastAsia="微软雅黑"/>
          <w:b w:val="0"/>
          <w:color w:val="595959"/>
          <w:sz w:val="20"/>
        </w:rPr>
        <w:t>每个数字格子里面代表两个连续的字母，比如5代表BC，11代表EF，17代表HI。因此Y下面的数字是53代表ZA，故59右边的方框中应填写B。故选C。</w:t>
      </w:r>
    </w:p>
    <w:p w14:paraId="745BFBF8">
      <w:r>
        <w:rPr>
          <w:rFonts w:ascii="Calibri" w:hAnsi="Calibri" w:eastAsia="微软雅黑"/>
          <w:b/>
          <w:color w:val="00703C"/>
          <w:sz w:val="22"/>
        </w:rPr>
        <w:t>82. 答案：C</w:t>
      </w:r>
    </w:p>
    <w:p w14:paraId="47E8E97A">
      <w:pPr>
        <w:ind w:left="454"/>
      </w:pPr>
      <w:r>
        <w:rPr>
          <w:rFonts w:ascii="Calibri" w:hAnsi="Calibri" w:eastAsia="微软雅黑"/>
          <w:b w:val="0"/>
          <w:color w:val="595959"/>
          <w:sz w:val="20"/>
        </w:rPr>
        <w:t>首先根据图可以知道，D可能为111，222，333……，999，将111因子分解：得到111=37×3；以此类推，222=37×6；333=37×9；444=74×6；666=74×9；又因为A~G数字各有不同，37×3=111中，A=C，不符合条件，以此类推，可以知道符合条件的只有37×6=222。所以D=2，此时A=6，B=7，C=3，D=2，E=4，F=8，G=1。</w:t>
      </w:r>
    </w:p>
    <w:p w14:paraId="543C0249">
      <w:r>
        <w:rPr>
          <w:rFonts w:ascii="Calibri" w:hAnsi="Calibri" w:eastAsia="微软雅黑"/>
          <w:b/>
          <w:color w:val="00703C"/>
          <w:sz w:val="22"/>
        </w:rPr>
        <w:t>83. 答案：C</w:t>
      </w:r>
    </w:p>
    <w:p w14:paraId="4002F13B">
      <w:pPr>
        <w:ind w:left="454"/>
      </w:pPr>
      <w:r>
        <w:rPr>
          <w:rFonts w:ascii="Calibri" w:hAnsi="Calibri" w:eastAsia="微软雅黑"/>
          <w:b w:val="0"/>
          <w:color w:val="595959"/>
          <w:sz w:val="20"/>
        </w:rPr>
        <w:t>左边三个图形中间的的横线都是朝同一个方向的，右边的前2个图形也是如此，故排除AB。D选项和右边第一个图形相同，左边的三个图形没有重复的，排除D。故本题选C。</w:t>
      </w:r>
    </w:p>
    <w:p w14:paraId="435A20B2">
      <w:r>
        <w:rPr>
          <w:rFonts w:ascii="Calibri" w:hAnsi="Calibri" w:eastAsia="微软雅黑"/>
          <w:b/>
          <w:color w:val="00703C"/>
          <w:sz w:val="22"/>
        </w:rPr>
        <w:t>84. 答案：D</w:t>
      </w:r>
    </w:p>
    <w:p w14:paraId="11B1B061">
      <w:pPr>
        <w:ind w:left="454"/>
      </w:pPr>
      <w:r>
        <w:rPr>
          <w:rFonts w:ascii="Calibri" w:hAnsi="Calibri" w:eastAsia="微软雅黑"/>
          <w:b w:val="0"/>
          <w:color w:val="595959"/>
          <w:sz w:val="20"/>
        </w:rPr>
        <w:t>第一句和第二句的交集是C对应"朋友"，第一句和第三句的交集是B对应"地球人"，那么第一句还剩下的A为"你是"，无法确定D和E哪个是"不要"，哪个是"怕"。</w:t>
      </w:r>
    </w:p>
    <w:p w14:paraId="3E0A8D1E">
      <w:r>
        <w:rPr>
          <w:rFonts w:ascii="Calibri" w:hAnsi="Calibri" w:eastAsia="微软雅黑"/>
          <w:b/>
          <w:color w:val="00703C"/>
          <w:sz w:val="22"/>
        </w:rPr>
        <w:t>85. 答案：C</w:t>
      </w:r>
    </w:p>
    <w:p w14:paraId="200963F9">
      <w:pPr>
        <w:ind w:left="454"/>
      </w:pPr>
      <w:r>
        <w:rPr>
          <w:rFonts w:ascii="Calibri" w:hAnsi="Calibri" w:eastAsia="微软雅黑"/>
          <w:b w:val="0"/>
          <w:color w:val="595959"/>
          <w:sz w:val="20"/>
        </w:rPr>
        <w:t>？代表乘、！代表除，因此6？2！3=6×2÷3=4。</w:t>
      </w:r>
    </w:p>
    <w:p w14:paraId="60B5105A">
      <w:r>
        <w:rPr>
          <w:rFonts w:ascii="Calibri" w:hAnsi="Calibri" w:eastAsia="微软雅黑"/>
          <w:b/>
          <w:color w:val="00703C"/>
          <w:sz w:val="22"/>
        </w:rPr>
        <w:t>86. 答案：C</w:t>
      </w:r>
    </w:p>
    <w:p w14:paraId="64059C01">
      <w:pPr>
        <w:ind w:left="454"/>
      </w:pPr>
      <w:r>
        <w:rPr>
          <w:rFonts w:ascii="Calibri" w:hAnsi="Calibri" w:eastAsia="微软雅黑"/>
          <w:b w:val="0"/>
          <w:color w:val="595959"/>
          <w:sz w:val="20"/>
        </w:rPr>
        <w:t>100÷130=77%。故选C。</w:t>
      </w:r>
    </w:p>
    <w:p w14:paraId="72898324">
      <w:r>
        <w:rPr>
          <w:rFonts w:ascii="Calibri" w:hAnsi="Calibri" w:eastAsia="微软雅黑"/>
          <w:b/>
          <w:color w:val="00703C"/>
          <w:sz w:val="22"/>
        </w:rPr>
        <w:t>87. 答案：C</w:t>
      </w:r>
    </w:p>
    <w:p w14:paraId="1AB84C45">
      <w:pPr>
        <w:ind w:left="454"/>
      </w:pPr>
      <w:r>
        <w:rPr>
          <w:rFonts w:ascii="Calibri" w:hAnsi="Calibri" w:eastAsia="微软雅黑"/>
          <w:b w:val="0"/>
          <w:color w:val="595959"/>
          <w:sz w:val="20"/>
        </w:rPr>
        <w:t>设应该进x件方领毛衫。（50+x）/（490+x）=20%。解得x=60。故选C。</w:t>
      </w:r>
    </w:p>
    <w:p w14:paraId="258EDA61">
      <w:r>
        <w:rPr>
          <w:rFonts w:ascii="Calibri" w:hAnsi="Calibri" w:eastAsia="微软雅黑"/>
          <w:b/>
          <w:color w:val="00703C"/>
          <w:sz w:val="22"/>
        </w:rPr>
        <w:t>88. 答案：A</w:t>
      </w:r>
    </w:p>
    <w:p w14:paraId="15D724FD">
      <w:pPr>
        <w:ind w:left="454"/>
      </w:pPr>
      <w:r>
        <w:rPr>
          <w:rFonts w:ascii="Calibri" w:hAnsi="Calibri" w:eastAsia="微软雅黑"/>
          <w:b w:val="0"/>
          <w:color w:val="595959"/>
          <w:sz w:val="20"/>
        </w:rPr>
        <w:t>直接观察可知4个季度的同比增长率分别为153.5、99.1、93.6、115.3，一季度最高。</w:t>
      </w:r>
    </w:p>
    <w:p w14:paraId="55549FAF">
      <w:r>
        <w:rPr>
          <w:rFonts w:ascii="Calibri" w:hAnsi="Calibri" w:eastAsia="微软雅黑"/>
          <w:b/>
          <w:color w:val="00703C"/>
          <w:sz w:val="22"/>
        </w:rPr>
        <w:t>89. 答案：C</w:t>
      </w:r>
    </w:p>
    <w:p w14:paraId="14A68721">
      <w:pPr>
        <w:ind w:left="454"/>
      </w:pPr>
      <w:r>
        <w:rPr>
          <w:rFonts w:ascii="Calibri" w:hAnsi="Calibri" w:eastAsia="微软雅黑"/>
          <w:b w:val="0"/>
          <w:color w:val="595959"/>
          <w:sz w:val="20"/>
        </w:rPr>
        <w:t>最高的为巴拉巴拉拉1.025亿，1.025÷30.5=3.36%，选C更合适。</w:t>
      </w:r>
    </w:p>
    <w:p w14:paraId="73764CC9">
      <w:r>
        <w:rPr>
          <w:rFonts w:ascii="Calibri" w:hAnsi="Calibri" w:eastAsia="微软雅黑"/>
          <w:b/>
          <w:color w:val="00703C"/>
          <w:sz w:val="22"/>
        </w:rPr>
        <w:t>90. 答案：C</w:t>
      </w:r>
    </w:p>
    <w:p w14:paraId="69903FE8">
      <w:pPr>
        <w:ind w:left="454"/>
      </w:pPr>
      <w:r>
        <w:rPr>
          <w:rFonts w:ascii="Calibri" w:hAnsi="Calibri" w:eastAsia="微软雅黑"/>
          <w:b w:val="0"/>
          <w:color w:val="595959"/>
          <w:sz w:val="20"/>
        </w:rPr>
        <w:t>2013总额为36786+46189=82975，2014总额为36587+54636=91223，比2013增长为（91223-82975）÷82975=9.94%，因此第六年为91223×（1+9.94%）=100290，C选项最接近。（注：这道题不太明白"总额增长速度不变"是什么意思，试了总额的增长绝对值相对于2013不变、增长百分比相对2013不变、增长绝对值相对于这几年的平均值不变、增长百分比相对这几年的平均值不变，都得不出与4个选项完全相等的精准结果，都是与C选项比较接近的数值，因此判断选C的概率更大）</w:t>
      </w:r>
    </w:p>
    <w:p w14:paraId="2D923AC8">
      <w:r>
        <w:rPr>
          <w:rFonts w:ascii="Calibri" w:hAnsi="Calibri" w:eastAsia="微软雅黑"/>
          <w:b/>
          <w:color w:val="00703C"/>
          <w:sz w:val="22"/>
        </w:rPr>
        <w:t>91. 答案：D</w:t>
      </w:r>
    </w:p>
    <w:p w14:paraId="42570279">
      <w:pPr>
        <w:ind w:left="454"/>
      </w:pPr>
      <w:r>
        <w:rPr>
          <w:rFonts w:ascii="Calibri" w:hAnsi="Calibri" w:eastAsia="微软雅黑"/>
          <w:b w:val="0"/>
          <w:color w:val="595959"/>
          <w:sz w:val="20"/>
        </w:rPr>
        <w:t>BC选项看图表大抵能判断是错误的。A选项计算为36786÷（36786+46189）=44%，错误。D选项计算第二年增幅为8800左右，第五年增幅为8300左右，可以说相当，D选项正确。</w:t>
      </w:r>
    </w:p>
    <w:p w14:paraId="0340B30B">
      <w:r>
        <w:rPr>
          <w:rFonts w:ascii="Calibri" w:hAnsi="Calibri" w:eastAsia="微软雅黑"/>
          <w:b/>
          <w:color w:val="00703C"/>
          <w:sz w:val="22"/>
        </w:rPr>
        <w:t>92. 答案：D</w:t>
      </w:r>
    </w:p>
    <w:p w14:paraId="5F4DD23E">
      <w:pPr>
        <w:ind w:left="454"/>
      </w:pPr>
      <w:r>
        <w:rPr>
          <w:rFonts w:ascii="Calibri" w:hAnsi="Calibri" w:eastAsia="微软雅黑"/>
          <w:b w:val="0"/>
          <w:color w:val="595959"/>
          <w:sz w:val="20"/>
        </w:rPr>
        <w:t>大致能看出来第五年增幅在8450元左右，比其他年份增幅都大。</w:t>
      </w:r>
    </w:p>
    <w:p w14:paraId="2B40C3E6">
      <w:r>
        <w:rPr>
          <w:rFonts w:ascii="Calibri" w:hAnsi="Calibri" w:eastAsia="微软雅黑"/>
          <w:b/>
          <w:color w:val="00703C"/>
          <w:sz w:val="22"/>
        </w:rPr>
        <w:t>93. 答案：A</w:t>
      </w:r>
    </w:p>
    <w:p w14:paraId="1241D13B">
      <w:pPr>
        <w:ind w:left="454"/>
      </w:pPr>
      <w:r>
        <w:rPr>
          <w:rFonts w:ascii="Calibri" w:hAnsi="Calibri" w:eastAsia="微软雅黑"/>
          <w:b w:val="0"/>
          <w:color w:val="595959"/>
          <w:sz w:val="20"/>
        </w:rPr>
        <w:t>10972/19895=55.14%。A最接近，故选A。</w:t>
      </w:r>
    </w:p>
    <w:p w14:paraId="5848E837">
      <w:r>
        <w:rPr>
          <w:rFonts w:ascii="Calibri" w:hAnsi="Calibri" w:eastAsia="微软雅黑"/>
          <w:b/>
          <w:color w:val="00703C"/>
          <w:sz w:val="22"/>
        </w:rPr>
        <w:t>94. 答案：B</w:t>
      </w:r>
    </w:p>
    <w:p w14:paraId="7B4C9497">
      <w:pPr>
        <w:ind w:left="454"/>
      </w:pPr>
      <w:r>
        <w:rPr>
          <w:rFonts w:ascii="Calibri" w:hAnsi="Calibri" w:eastAsia="微软雅黑"/>
          <w:b w:val="0"/>
          <w:color w:val="595959"/>
          <w:sz w:val="20"/>
        </w:rPr>
        <w:t>10972/（1+9.5%）=10020亿元。故选B。</w:t>
      </w:r>
    </w:p>
    <w:p w14:paraId="6DBC47B9">
      <w:r>
        <w:rPr>
          <w:rFonts w:ascii="Calibri" w:hAnsi="Calibri" w:eastAsia="微软雅黑"/>
          <w:b/>
          <w:color w:val="00703C"/>
          <w:sz w:val="22"/>
        </w:rPr>
        <w:t>95. 答案：C</w:t>
      </w:r>
    </w:p>
    <w:p w14:paraId="378A894B">
      <w:pPr>
        <w:ind w:left="454"/>
      </w:pPr>
      <w:r>
        <w:rPr>
          <w:rFonts w:ascii="Calibri" w:hAnsi="Calibri" w:eastAsia="微软雅黑"/>
          <w:b w:val="0"/>
          <w:color w:val="595959"/>
          <w:sz w:val="20"/>
        </w:rPr>
        <w:t>80亿美元/790万约大于1000美元，故选C。</w:t>
      </w:r>
    </w:p>
    <w:p w14:paraId="2B9623D5">
      <w:r>
        <w:rPr>
          <w:rFonts w:ascii="Calibri" w:hAnsi="Calibri" w:eastAsia="微软雅黑"/>
          <w:b/>
          <w:color w:val="00703C"/>
          <w:sz w:val="22"/>
        </w:rPr>
        <w:t>96. 答案：B</w:t>
      </w:r>
    </w:p>
    <w:p w14:paraId="0069DE76">
      <w:pPr>
        <w:ind w:left="454"/>
      </w:pPr>
      <w:r>
        <w:rPr>
          <w:rFonts w:ascii="Calibri" w:hAnsi="Calibri" w:eastAsia="微软雅黑"/>
          <w:b w:val="0"/>
          <w:color w:val="595959"/>
          <w:sz w:val="20"/>
        </w:rPr>
        <w:t>（1780-780）/780=1000/780=128%，故选B。</w:t>
      </w:r>
    </w:p>
    <w:p w14:paraId="09B6B40F">
      <w:r>
        <w:rPr>
          <w:rFonts w:ascii="Calibri" w:hAnsi="Calibri" w:eastAsia="微软雅黑"/>
          <w:b/>
          <w:color w:val="00703C"/>
          <w:sz w:val="22"/>
        </w:rPr>
        <w:t>97. 答案：D</w:t>
      </w:r>
    </w:p>
    <w:p w14:paraId="4AF99BB1">
      <w:pPr>
        <w:ind w:left="454"/>
      </w:pPr>
      <w:r>
        <w:rPr>
          <w:rFonts w:ascii="Calibri" w:hAnsi="Calibri" w:eastAsia="微软雅黑"/>
          <w:b w:val="0"/>
          <w:color w:val="595959"/>
          <w:sz w:val="20"/>
        </w:rPr>
        <w:t>2010年增加的人数为790-780=10万人，2011年增加的人数为950-790=160万人，2012年增加的人数为1290-950=340万人，2013年增加的人数为1780-1290=490万人。2013年增加的最多，故选D。</w:t>
      </w:r>
    </w:p>
    <w:p w14:paraId="2A2F8159">
      <w:r>
        <w:rPr>
          <w:rFonts w:ascii="Calibri" w:hAnsi="Calibri" w:eastAsia="微软雅黑"/>
          <w:b/>
          <w:color w:val="00703C"/>
          <w:sz w:val="22"/>
        </w:rPr>
        <w:t>98. 答案：C</w:t>
      </w:r>
    </w:p>
    <w:p w14:paraId="052B58C7">
      <w:pPr>
        <w:ind w:left="454"/>
      </w:pPr>
      <w:r>
        <w:rPr>
          <w:rFonts w:ascii="Calibri" w:hAnsi="Calibri" w:eastAsia="微软雅黑"/>
          <w:b w:val="0"/>
          <w:color w:val="595959"/>
          <w:sz w:val="20"/>
        </w:rPr>
        <w:t>（35-1.6-1.5-0.4）÷35=0.9。</w:t>
      </w:r>
    </w:p>
    <w:p w14:paraId="77D17EE9">
      <w:r>
        <w:rPr>
          <w:rFonts w:ascii="Calibri" w:hAnsi="Calibri" w:eastAsia="微软雅黑"/>
          <w:b/>
          <w:color w:val="00703C"/>
          <w:sz w:val="22"/>
        </w:rPr>
        <w:t>99. 答案：C</w:t>
      </w:r>
    </w:p>
    <w:p w14:paraId="27879514">
      <w:pPr>
        <w:ind w:left="454"/>
      </w:pPr>
      <w:r>
        <w:rPr>
          <w:rFonts w:ascii="Calibri" w:hAnsi="Calibri" w:eastAsia="微软雅黑"/>
          <w:b w:val="0"/>
          <w:color w:val="595959"/>
          <w:sz w:val="20"/>
        </w:rPr>
        <w:t>改为40小时后，该企业的制度工时利用率提高了5个百分点到90%，停工工时为4小时，人均每周缺勤时间和非生产性工时分别为1.6小时和0.4小时，那么停工工时为2小时，占比50%。</w:t>
      </w:r>
    </w:p>
    <w:p w14:paraId="5300A927">
      <w:r>
        <w:rPr>
          <w:rFonts w:ascii="Calibri" w:hAnsi="Calibri" w:eastAsia="微软雅黑"/>
          <w:b/>
          <w:color w:val="00703C"/>
          <w:sz w:val="22"/>
        </w:rPr>
        <w:t>100. 答案：C</w:t>
      </w:r>
    </w:p>
    <w:p w14:paraId="2ADED375">
      <w:pPr>
        <w:ind w:left="454"/>
      </w:pPr>
      <w:r>
        <w:rPr>
          <w:rFonts w:ascii="Calibri" w:hAnsi="Calibri" w:eastAsia="微软雅黑"/>
          <w:b w:val="0"/>
          <w:color w:val="595959"/>
          <w:sz w:val="20"/>
        </w:rPr>
        <w:t>无差异市场营销的核心是"不考虑各子市场的特性，只注重市场共性，推出单一产品并运用单一营销组合"。C项中跨国公司只生产一种饮料，并在全球采用相同包装和广告，完全符合定义。A项开发特定增白化妆品是针对细分市场的差异化策略；B项模仿他人生产类似产品属于跟随策略，未体现不考虑子市场特性；D项虽包装价格相同但将原内销产品销往A国，仍是对特定市场的针对性行为，并非面向所有市场推出单一营销组合。故C正确。</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auto"/>
    <w:pitch w:val="default"/>
    <w:sig w:usb0="00000000" w:usb1="00000000" w:usb2="02000000" w:usb3="00000000" w:csb0="2000019F" w:csb1="00000000"/>
  </w:font>
  <w:font w:name="ＭＳ 明朝">
    <w:altName w:val="Hiragino Sans"/>
    <w:panose1 w:val="00000000000000000000"/>
    <w:charset w:val="80"/>
    <w:family w:val="roman"/>
    <w:pitch w:val="default"/>
    <w:sig w:usb0="00000000" w:usb1="00000000" w:usb2="00000010" w:usb3="00000000" w:csb0="00020000" w:csb1="00000000"/>
  </w:font>
  <w:font w:name="Yu Gothic">
    <w:altName w:val="Hiragino Sans"/>
    <w:panose1 w:val="020B0400000000000000"/>
    <w:charset w:val="80"/>
    <w:family w:val="auto"/>
    <w:pitch w:val="default"/>
    <w:sig w:usb0="00000000" w:usb1="00000000" w:usb2="00000016" w:usb3="00000000" w:csb0="2002009F"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00500000000000000"/>
    <w:charset w:val="00"/>
    <w:family w:val="auto"/>
    <w:pitch w:val="default"/>
    <w:sig w:usb0="00000000" w:usb1="00000000" w:usb2="00000000" w:usb3="00000000" w:csb0="00000001" w:csb1="00000000"/>
  </w:font>
  <w:font w:name="微软雅黑">
    <w:altName w:val="汉仪旗黑"/>
    <w:panose1 w:val="020B0503020204020204"/>
    <w:charset w:val="86"/>
    <w:family w:val="auto"/>
    <w:pitch w:val="default"/>
    <w:sig w:usb0="00000000" w:usb1="00000000" w:usb2="00000016" w:usb3="00000000" w:csb0="0004001F"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716621E"/>
    <w:rsid w:val="7FFF3802"/>
    <w:rsid w:val="F83F440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15962</Words>
  <Characters>19195</Characters>
  <Lines>0</Lines>
  <Paragraphs>0</Paragraphs>
  <TotalTime>601</TotalTime>
  <ScaleCrop>false</ScaleCrop>
  <LinksUpToDate>false</LinksUpToDate>
  <CharactersWithSpaces>19942</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王悦阳</cp:lastModifiedBy>
  <dcterms:modified xsi:type="dcterms:W3CDTF">2026-09-23T10:16:12Z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eyJoZGlkIjoiMWNhY2M5YWU4MWQ5MzQ5MWJhMjQ5NGNmNWYwODEyYmUiLCJ1c2VySWQiOiIyNzQzNTE3MDQifQ==</vt:lpwstr>
  </property>
  <property fmtid="{D5CDD505-2E9C-101B-9397-08002B2CF9AE}" pid="3" name="KSOProductBuildVer">
    <vt:lpwstr>2052-12.1.26016.26016</vt:lpwstr>
  </property>
  <property fmtid="{D5CDD505-2E9C-101B-9397-08002B2CF9AE}" pid="4" name="ICV">
    <vt:lpwstr>4E57EBA86EA8EAD4E9A1B26A7D97259F_43</vt:lpwstr>
  </property>
</Properties>
</file>